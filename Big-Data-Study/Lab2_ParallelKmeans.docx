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14"/>
        <w:tblW w:w="112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8080"/>
        <w:gridCol w:w="3170"/>
      </w:tblGrid>
      <w:tr w:rsidR="00AF5774" w14:paraId="1065B279" w14:textId="77777777" w:rsidTr="00BB1947">
        <w:trPr>
          <w:trHeight w:hRule="exact" w:val="1666"/>
        </w:trPr>
        <w:tc>
          <w:tcPr>
            <w:tcW w:w="8080" w:type="dxa"/>
            <w:tcMar>
              <w:bottom w:w="144" w:type="dxa"/>
            </w:tcMar>
            <w:vAlign w:val="bottom"/>
          </w:tcPr>
          <w:p w14:paraId="6A6D151D" w14:textId="77777777" w:rsidR="00AF5774" w:rsidRPr="002E57F3" w:rsidRDefault="00AF5774" w:rsidP="00620905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620905">
              <w:rPr>
                <w:sz w:val="72"/>
                <w:szCs w:val="72"/>
              </w:rPr>
              <w:t>2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620905" w:rsidRPr="00620905">
              <w:rPr>
                <w:sz w:val="68"/>
                <w:szCs w:val="68"/>
              </w:rPr>
              <w:t>Parallel K-means</w:t>
            </w:r>
          </w:p>
        </w:tc>
        <w:tc>
          <w:tcPr>
            <w:tcW w:w="3170" w:type="dxa"/>
            <w:tcMar>
              <w:top w:w="576" w:type="dxa"/>
            </w:tcMar>
            <w:vAlign w:val="center"/>
          </w:tcPr>
          <w:p w14:paraId="75CFE474" w14:textId="2ABE4B84" w:rsidR="00FC4462" w:rsidRDefault="00FC4462" w:rsidP="00484965">
            <w:pPr>
              <w:pStyle w:val="Heading1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  <w:r w:rsidR="00484965">
              <w:rPr>
                <w:rFonts w:eastAsia="SimSun"/>
                <w:lang w:eastAsia="zh-CN"/>
              </w:rPr>
              <w:t xml:space="preserve"> </w:t>
            </w:r>
            <w:r w:rsidR="00484965">
              <w:rPr>
                <w:rFonts w:eastAsia="SimSun" w:hint="eastAsia"/>
                <w:lang w:eastAsia="zh-CN"/>
              </w:rPr>
              <w:t xml:space="preserve">SHUYUE </w:t>
            </w:r>
            <w:r w:rsidR="00484965">
              <w:rPr>
                <w:rFonts w:eastAsia="SimSun"/>
                <w:lang w:eastAsia="zh-CN"/>
              </w:rPr>
              <w:t xml:space="preserve"> </w:t>
            </w:r>
            <w:r w:rsidR="00484965">
              <w:rPr>
                <w:rFonts w:eastAsia="SimSun" w:hint="eastAsia"/>
                <w:lang w:eastAsia="zh-CN"/>
              </w:rPr>
              <w:t>JIA</w:t>
            </w:r>
          </w:p>
          <w:p w14:paraId="437C3E10" w14:textId="6D58ED96" w:rsidR="00AF5774" w:rsidRPr="00FC4462" w:rsidRDefault="00FC4462" w:rsidP="00484965">
            <w:pPr>
              <w:pStyle w:val="Heading1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 w:rsidR="00484965">
              <w:rPr>
                <w:rFonts w:eastAsia="SimSun"/>
                <w:lang w:eastAsia="zh-CN"/>
              </w:rPr>
              <w:t xml:space="preserve"> 56846018</w:t>
            </w:r>
          </w:p>
        </w:tc>
      </w:tr>
    </w:tbl>
    <w:p w14:paraId="1AE95BF5" w14:textId="77777777" w:rsidR="00FC4462" w:rsidRPr="00A31F9E" w:rsidRDefault="00FC4462" w:rsidP="00A31F9E">
      <w:pPr>
        <w:rPr>
          <w:rFonts w:ascii="Times New Roman" w:eastAsia="SimSun" w:hAnsi="Times New Roman" w:cs="Times New Roman"/>
          <w:lang w:eastAsia="zh-CN"/>
        </w:rPr>
      </w:pPr>
    </w:p>
    <w:p w14:paraId="05797E94" w14:textId="77777777" w:rsidR="00692EFB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P</w:t>
      </w:r>
      <w:r>
        <w:rPr>
          <w:rFonts w:ascii="Times New Roman" w:hAnsi="Times New Roman" w:cs="Times New Roman"/>
          <w:lang w:eastAsia="zh-TW"/>
        </w:rPr>
        <w:t xml:space="preserve">ython scikit-learn package is one of the most popular </w:t>
      </w:r>
      <w:proofErr w:type="gramStart"/>
      <w:r>
        <w:rPr>
          <w:rFonts w:ascii="Times New Roman" w:hAnsi="Times New Roman" w:cs="Times New Roman"/>
          <w:lang w:eastAsia="zh-TW"/>
        </w:rPr>
        <w:t>package</w:t>
      </w:r>
      <w:proofErr w:type="gramEnd"/>
      <w:r>
        <w:rPr>
          <w:rFonts w:ascii="Times New Roman" w:hAnsi="Times New Roman" w:cs="Times New Roman"/>
          <w:lang w:eastAsia="zh-TW"/>
        </w:rPr>
        <w:t xml:space="preserve"> in data mining and machine learning.</w:t>
      </w:r>
    </w:p>
    <w:p w14:paraId="20F9AC90" w14:textId="77777777"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proofErr w:type="gramStart"/>
      <w:r>
        <w:rPr>
          <w:rFonts w:ascii="Times New Roman" w:hAnsi="Times New Roman" w:cs="Times New Roman"/>
          <w:lang w:eastAsia="zh-TW"/>
        </w:rPr>
        <w:t>In particular, its</w:t>
      </w:r>
      <w:proofErr w:type="gramEnd"/>
      <w:r>
        <w:rPr>
          <w:rFonts w:ascii="Times New Roman" w:hAnsi="Times New Roman" w:cs="Times New Roman"/>
          <w:lang w:eastAsia="zh-TW"/>
        </w:rPr>
        <w:t xml:space="preserve"> k-means function has been widely adopted for data clustering:</w:t>
      </w:r>
    </w:p>
    <w:p w14:paraId="255DDE04" w14:textId="77777777" w:rsidR="00781647" w:rsidRDefault="007733CD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7" w:history="1">
        <w:r w:rsidR="00781647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14:paraId="1D1B00CB" w14:textId="77777777" w:rsidR="00781647" w:rsidRPr="00692EFB" w:rsidRDefault="00781647" w:rsidP="00781647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2FFA2E35" w14:textId="77777777" w:rsidR="00781647" w:rsidRDefault="0078164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The following is the </w:t>
      </w:r>
      <w:r w:rsidR="00674FE5">
        <w:rPr>
          <w:rFonts w:ascii="Times New Roman" w:hAnsi="Times New Roman" w:cs="Times New Roman"/>
          <w:lang w:eastAsia="zh-TW"/>
        </w:rPr>
        <w:t>example</w:t>
      </w:r>
      <w:r>
        <w:rPr>
          <w:rFonts w:ascii="Times New Roman" w:hAnsi="Times New Roman" w:cs="Times New Roman" w:hint="eastAsia"/>
          <w:lang w:eastAsia="zh-TW"/>
        </w:rPr>
        <w:t xml:space="preserve"> code snippet from GitHub in running k-means</w:t>
      </w:r>
      <w:r>
        <w:rPr>
          <w:rFonts w:ascii="Times New Roman" w:hAnsi="Times New Roman" w:cs="Times New Roman"/>
          <w:lang w:eastAsia="zh-TW"/>
        </w:rPr>
        <w:t>:</w:t>
      </w:r>
    </w:p>
    <w:p w14:paraId="2BCB8584" w14:textId="77777777" w:rsidR="00781647" w:rsidRPr="00674FE5" w:rsidRDefault="00781647" w:rsidP="00781647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39CDDFC3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import </w:t>
      </w: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numpy</w:t>
      </w:r>
      <w:proofErr w:type="spell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as np</w:t>
      </w:r>
    </w:p>
    <w:p w14:paraId="2A0E0845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from </w:t>
      </w:r>
      <w:proofErr w:type="spellStart"/>
      <w:proofErr w:type="gram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sklearn.cluster</w:t>
      </w:r>
      <w:proofErr w:type="spellEnd"/>
      <w:proofErr w:type="gram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import </w:t>
      </w: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KMeans</w:t>
      </w:r>
      <w:proofErr w:type="spellEnd"/>
    </w:p>
    <w:p w14:paraId="775FFD07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from </w:t>
      </w:r>
      <w:proofErr w:type="spellStart"/>
      <w:proofErr w:type="gram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sklearn.datasets</w:t>
      </w:r>
      <w:proofErr w:type="spellEnd"/>
      <w:proofErr w:type="gram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import make_blobs</w:t>
      </w:r>
    </w:p>
    <w:p w14:paraId="387AFE10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617183DA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# Creating a sample dataset with 4 clusters</w:t>
      </w:r>
    </w:p>
    <w:p w14:paraId="5ADC2C71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X, y = make_</w:t>
      </w:r>
      <w:proofErr w:type="gram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blobs(</w:t>
      </w:r>
      <w:proofErr w:type="spellStart"/>
      <w:proofErr w:type="gram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n_samples</w:t>
      </w:r>
      <w:proofErr w:type="spell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=</w:t>
      </w:r>
      <w:r w:rsidR="00F527D2"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1</w:t>
      </w: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00, </w:t>
      </w: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n_features</w:t>
      </w:r>
      <w:proofErr w:type="spell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=3, centers=4)</w:t>
      </w:r>
    </w:p>
    <w:p w14:paraId="4BA1DA9E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1B4CCAFF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# Initializing </w:t>
      </w: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KMeans</w:t>
      </w:r>
      <w:proofErr w:type="spellEnd"/>
      <w:r w:rsidR="002E02BC"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with 4 clusters</w:t>
      </w:r>
    </w:p>
    <w:p w14:paraId="6C146C2E" w14:textId="186FEAC0" w:rsidR="00781647" w:rsidRPr="00A50C60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</w:pP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kmeans</w:t>
      </w:r>
      <w:proofErr w:type="spell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= </w:t>
      </w:r>
      <w:proofErr w:type="spellStart"/>
      <w:proofErr w:type="gramStart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KMeans</w:t>
      </w:r>
      <w:proofErr w:type="spellEnd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(</w:t>
      </w:r>
      <w:proofErr w:type="spellStart"/>
      <w:proofErr w:type="gramEnd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init</w:t>
      </w:r>
      <w:proofErr w:type="spellEnd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=</w:t>
      </w:r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"</w:t>
      </w:r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 xml:space="preserve">k-means++", </w:t>
      </w:r>
      <w:proofErr w:type="spellStart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n_clusters</w:t>
      </w:r>
      <w:proofErr w:type="spellEnd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 xml:space="preserve">=4, </w:t>
      </w:r>
      <w:proofErr w:type="spellStart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n_init</w:t>
      </w:r>
      <w:proofErr w:type="spellEnd"/>
      <w:r w:rsidR="00702107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=12)</w:t>
      </w:r>
    </w:p>
    <w:p w14:paraId="134BD4D3" w14:textId="77777777" w:rsidR="005D576B" w:rsidRDefault="005D576B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66870EDA" w14:textId="76ED93CB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# Fitting with inputs</w:t>
      </w:r>
    </w:p>
    <w:p w14:paraId="6651C1FF" w14:textId="3A2A93B8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proofErr w:type="spellStart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kmeans</w:t>
      </w:r>
      <w:proofErr w:type="spellEnd"/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= </w:t>
      </w:r>
      <w:proofErr w:type="spellStart"/>
      <w:r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kmeans.</w:t>
      </w:r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CN"/>
        </w:rPr>
        <w:t>fit</w:t>
      </w:r>
      <w:proofErr w:type="spellEnd"/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(</w:t>
      </w:r>
      <w:r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X)</w:t>
      </w:r>
    </w:p>
    <w:p w14:paraId="35E39590" w14:textId="77777777" w:rsidR="005D576B" w:rsidRDefault="005D576B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698C36B1" w14:textId="052D4CAF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# </w:t>
      </w:r>
      <w:r w:rsidR="00674FE5"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Labelling</w:t>
      </w: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 the clusters</w:t>
      </w:r>
    </w:p>
    <w:p w14:paraId="431B0316" w14:textId="26055DB2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labels = </w:t>
      </w:r>
      <w:proofErr w:type="spellStart"/>
      <w:proofErr w:type="gramStart"/>
      <w:r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kmeans.</w:t>
      </w:r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CN"/>
        </w:rPr>
        <w:t>labels</w:t>
      </w:r>
      <w:proofErr w:type="spellEnd"/>
      <w:proofErr w:type="gramEnd"/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CN"/>
        </w:rPr>
        <w:t>_</w:t>
      </w:r>
    </w:p>
    <w:p w14:paraId="7E523436" w14:textId="7BE87F15" w:rsidR="00F527D2" w:rsidRDefault="00F527D2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print(labels)</w:t>
      </w:r>
    </w:p>
    <w:p w14:paraId="2160446A" w14:textId="77777777" w:rsidR="005D576B" w:rsidRPr="003A718E" w:rsidRDefault="005D576B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32A9F7ED" w14:textId="77777777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# Getting the cluster centers</w:t>
      </w:r>
    </w:p>
    <w:p w14:paraId="3D98FFC3" w14:textId="62D34259" w:rsidR="00781647" w:rsidRPr="003A718E" w:rsidRDefault="00781647" w:rsidP="00781647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 xml:space="preserve">C = </w:t>
      </w:r>
      <w:proofErr w:type="spellStart"/>
      <w:proofErr w:type="gramStart"/>
      <w:r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kmeans</w:t>
      </w:r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.cluster</w:t>
      </w:r>
      <w:proofErr w:type="gramEnd"/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_centers</w:t>
      </w:r>
      <w:proofErr w:type="spellEnd"/>
      <w:r w:rsidR="0052081B" w:rsidRPr="00A50C60">
        <w:rPr>
          <w:rFonts w:ascii="Times New Roman" w:eastAsia="SimSun" w:hAnsi="Times New Roman" w:cs="Times New Roman"/>
          <w:color w:val="FF0000"/>
          <w:sz w:val="16"/>
          <w:szCs w:val="16"/>
          <w:lang w:eastAsia="zh-TW"/>
        </w:rPr>
        <w:t>_</w:t>
      </w:r>
    </w:p>
    <w:p w14:paraId="1F4CF429" w14:textId="3160F7A9" w:rsidR="00781647" w:rsidRDefault="00F527D2" w:rsidP="00CC64DC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  <w:r w:rsidRPr="003A718E">
        <w:rPr>
          <w:rFonts w:ascii="Times New Roman" w:eastAsia="SimSun" w:hAnsi="Times New Roman" w:cs="Times New Roman"/>
          <w:sz w:val="16"/>
          <w:szCs w:val="16"/>
          <w:lang w:eastAsia="zh-TW"/>
        </w:rPr>
        <w:t>print(C)</w:t>
      </w:r>
    </w:p>
    <w:p w14:paraId="7009E994" w14:textId="77777777" w:rsidR="00CC64DC" w:rsidRPr="00CC64DC" w:rsidRDefault="00CC64DC" w:rsidP="00CC64DC">
      <w:pPr>
        <w:pStyle w:val="ListParagraph"/>
        <w:ind w:left="480"/>
        <w:rPr>
          <w:rFonts w:ascii="Times New Roman" w:eastAsia="SimSun" w:hAnsi="Times New Roman" w:cs="Times New Roman"/>
          <w:sz w:val="16"/>
          <w:szCs w:val="16"/>
          <w:lang w:eastAsia="zh-TW"/>
        </w:rPr>
      </w:pPr>
    </w:p>
    <w:p w14:paraId="663F8EA7" w14:textId="0A202B4E" w:rsidR="00781647" w:rsidRDefault="00903EB5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Fill in the underlined space. </w:t>
      </w:r>
      <w:r w:rsidR="00781647">
        <w:rPr>
          <w:rFonts w:ascii="Times New Roman" w:hAnsi="Times New Roman" w:cs="Times New Roman"/>
          <w:lang w:eastAsia="zh-TW"/>
        </w:rPr>
        <w:t>Please feel free to try the code in your own machine</w:t>
      </w:r>
      <w:r>
        <w:rPr>
          <w:rFonts w:ascii="Times New Roman" w:hAnsi="Times New Roman" w:cs="Times New Roman"/>
          <w:lang w:eastAsia="zh-TW"/>
        </w:rPr>
        <w:t xml:space="preserve"> for experiments</w:t>
      </w:r>
      <w:r w:rsidR="00781647">
        <w:rPr>
          <w:rFonts w:ascii="Times New Roman" w:hAnsi="Times New Roman" w:cs="Times New Roman"/>
          <w:lang w:eastAsia="zh-TW"/>
        </w:rPr>
        <w:t>.</w:t>
      </w:r>
    </w:p>
    <w:p w14:paraId="0F2A1493" w14:textId="134809B9" w:rsidR="004C5C34" w:rsidRDefault="004C5C34" w:rsidP="004C5C3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DA9ACF7" w14:textId="6747E95D" w:rsidR="004C5C34" w:rsidRDefault="004C5C34" w:rsidP="004C5C34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2DCC7E5F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Python 2.7.16 (default, Aug 30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2021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, 14:43:11) </w:t>
      </w:r>
    </w:p>
    <w:p w14:paraId="1918D54F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[GCC Apple LLVM 12.0.5 (clang-1205.0.19.59.6) [+internal-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os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,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ptrauth-isa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=deploy on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darwin</w:t>
      </w:r>
      <w:proofErr w:type="spellEnd"/>
    </w:p>
    <w:p w14:paraId="68BC0686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Type "help", "copyright", "credits" or "license" for more information.</w:t>
      </w:r>
    </w:p>
    <w:p w14:paraId="10531FD2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import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numpy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as np</w:t>
      </w:r>
    </w:p>
    <w:p w14:paraId="5FF8664C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from </w:t>
      </w:r>
      <w:proofErr w:type="spellStart"/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sklearn.cluster</w:t>
      </w:r>
      <w:proofErr w:type="spellEnd"/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import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</w:t>
      </w:r>
      <w:proofErr w:type="spellEnd"/>
    </w:p>
    <w:p w14:paraId="5779557D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from </w:t>
      </w:r>
      <w:proofErr w:type="spellStart"/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sklearn.datasets</w:t>
      </w:r>
      <w:proofErr w:type="spellEnd"/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import make_blobs</w:t>
      </w:r>
    </w:p>
    <w:p w14:paraId="64D17B1E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&gt;&gt;&gt; X, y = make_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blobs(</w:t>
      </w:r>
      <w:proofErr w:type="spellStart"/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n_samples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=100,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n_features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=3, centers=4)</w:t>
      </w:r>
    </w:p>
    <w:p w14:paraId="536D1E84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= </w:t>
      </w:r>
      <w:proofErr w:type="spellStart"/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(</w:t>
      </w:r>
      <w:proofErr w:type="spellStart"/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init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="k-means++",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n_clusters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=4,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n_init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=12)</w:t>
      </w:r>
    </w:p>
    <w:p w14:paraId="1C388805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= </w:t>
      </w:r>
      <w:proofErr w:type="spell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kmeans.fit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(X)</w:t>
      </w:r>
    </w:p>
    <w:p w14:paraId="3FC6E808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labels = </w:t>
      </w:r>
      <w:proofErr w:type="spellStart"/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kmeans.labels</w:t>
      </w:r>
      <w:proofErr w:type="spellEnd"/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_</w:t>
      </w:r>
    </w:p>
    <w:p w14:paraId="4CC047EF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&gt;&gt;&gt; print(labels)</w:t>
      </w:r>
    </w:p>
    <w:p w14:paraId="07946B2D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[0 0 1 0 3 1 0 1 0 1 0 3 0 3 3 1 1 3 1 1 3 3 0 3 2 2 1 1 1 1 0 2 3 1 2 0 3</w:t>
      </w:r>
    </w:p>
    <w:p w14:paraId="63E05E89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2 2 3 2 0 1 0 2 0 1 3 3 1 0 2 3 2 2 1 3 1 0 2 0 3 0 2 1 0 3 3 1 3 2 0 2 0</w:t>
      </w:r>
    </w:p>
    <w:p w14:paraId="319788A9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1 1 2 1 0 2 3 3 1 3 2 3 0 2 1 0 3 2 0 2 2 2 0 2 2 3]</w:t>
      </w:r>
    </w:p>
    <w:p w14:paraId="1EFA31E0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&gt;&gt;&gt; C = </w:t>
      </w:r>
      <w:proofErr w:type="spellStart"/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kmeans.cluster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_centers</w:t>
      </w:r>
      <w:proofErr w:type="spell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_</w:t>
      </w:r>
    </w:p>
    <w:p w14:paraId="7F582A46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&gt;&gt;&gt; print(C)</w:t>
      </w:r>
    </w:p>
    <w:p w14:paraId="745ABFB4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>[[-8.21396128 -1.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83811964  8.72595069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]</w:t>
      </w:r>
    </w:p>
    <w:p w14:paraId="58795B65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[-2.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11273252  8.05654272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 0.73589464]</w:t>
      </w:r>
    </w:p>
    <w:p w14:paraId="42B40709" w14:textId="7777777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[-3.98548093 -4.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20428332  1.48986906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>]</w:t>
      </w:r>
    </w:p>
    <w:p w14:paraId="4CD09117" w14:textId="0F7EB9D7" w:rsidR="00A42FEA" w:rsidRPr="00A42FEA" w:rsidRDefault="00A42FEA" w:rsidP="00A42FEA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CN"/>
        </w:rPr>
      </w:pPr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[-0.</w:t>
      </w:r>
      <w:proofErr w:type="gramStart"/>
      <w:r w:rsidRPr="00A42FEA">
        <w:rPr>
          <w:rFonts w:ascii="Times New Roman" w:hAnsi="Times New Roman" w:cs="Times New Roman"/>
          <w:sz w:val="16"/>
          <w:szCs w:val="16"/>
          <w:lang w:eastAsia="zh-CN"/>
        </w:rPr>
        <w:t>23661739  1.16590183</w:t>
      </w:r>
      <w:proofErr w:type="gramEnd"/>
      <w:r w:rsidRPr="00A42FEA">
        <w:rPr>
          <w:rFonts w:ascii="Times New Roman" w:hAnsi="Times New Roman" w:cs="Times New Roman"/>
          <w:sz w:val="16"/>
          <w:szCs w:val="16"/>
          <w:lang w:eastAsia="zh-CN"/>
        </w:rPr>
        <w:t xml:space="preserve">  5.41562605]]</w:t>
      </w:r>
    </w:p>
    <w:p w14:paraId="77D95361" w14:textId="77777777" w:rsidR="004C5C34" w:rsidRDefault="004C5C34" w:rsidP="004C5C34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</w:p>
    <w:p w14:paraId="02445A47" w14:textId="77777777" w:rsidR="004C5C34" w:rsidRPr="00781647" w:rsidRDefault="004C5C34" w:rsidP="004C5C3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2F507AA1" w14:textId="77777777" w:rsidR="00781647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If you read below </w:t>
      </w:r>
      <w:r w:rsidR="00CD1DCC">
        <w:rPr>
          <w:rFonts w:ascii="Times New Roman" w:hAnsi="Times New Roman" w:cs="Times New Roman"/>
          <w:lang w:eastAsia="zh-TW"/>
        </w:rPr>
        <w:t>carefully,</w:t>
      </w:r>
      <w:r>
        <w:rPr>
          <w:rFonts w:ascii="Times New Roman" w:hAnsi="Times New Roman" w:cs="Times New Roman" w:hint="eastAsia"/>
          <w:lang w:eastAsia="zh-TW"/>
        </w:rPr>
        <w:t xml:space="preserve"> you can see that there is an argument </w:t>
      </w:r>
      <w:r>
        <w:rPr>
          <w:rFonts w:ascii="Times New Roman" w:hAnsi="Times New Roman" w:cs="Times New Roman"/>
          <w:lang w:eastAsia="zh-TW"/>
        </w:rPr>
        <w:t>called “</w:t>
      </w:r>
      <w:proofErr w:type="spellStart"/>
      <w:r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proofErr w:type="spellEnd"/>
      <w:r w:rsidRPr="00CD1DCC">
        <w:rPr>
          <w:rFonts w:ascii="Times New Roman" w:hAnsi="Times New Roman" w:cs="Times New Roman"/>
        </w:rPr>
        <w:t>”</w:t>
      </w:r>
      <w:r>
        <w:t xml:space="preserve">. </w:t>
      </w:r>
      <w:r>
        <w:rPr>
          <w:rFonts w:ascii="Times New Roman" w:hAnsi="Times New Roman" w:cs="Times New Roman" w:hint="eastAsia"/>
          <w:lang w:eastAsia="zh-TW"/>
        </w:rPr>
        <w:t>What is it</w:t>
      </w:r>
      <w:r>
        <w:rPr>
          <w:rFonts w:ascii="Times New Roman" w:hAnsi="Times New Roman" w:cs="Times New Roman"/>
          <w:lang w:eastAsia="zh-TW"/>
        </w:rPr>
        <w:t>?</w:t>
      </w:r>
    </w:p>
    <w:p w14:paraId="3D7D43C9" w14:textId="77777777" w:rsidR="00F527D2" w:rsidRDefault="007733CD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8" w:history="1">
        <w:r w:rsidR="00F527D2" w:rsidRPr="002923DD">
          <w:rPr>
            <w:rStyle w:val="Hyperlink"/>
            <w:rFonts w:ascii="Times New Roman" w:hAnsi="Times New Roman" w:cs="Times New Roman"/>
            <w:lang w:eastAsia="zh-TW"/>
          </w:rPr>
          <w:t>http://scikit-learn.org/stable/modules/generated/sklearn.cluster.KMeans.html</w:t>
        </w:r>
      </w:hyperlink>
    </w:p>
    <w:p w14:paraId="099E52EF" w14:textId="77777777" w:rsidR="00F527D2" w:rsidRDefault="007733CD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hyperlink r:id="rId9" w:history="1">
        <w:r w:rsidR="00CD1DCC" w:rsidRPr="002923DD">
          <w:rPr>
            <w:rStyle w:val="Hyperlink"/>
            <w:rFonts w:ascii="Times New Roman" w:hAnsi="Times New Roman" w:cs="Times New Roman"/>
            <w:lang w:eastAsia="zh-TW"/>
          </w:rPr>
          <w:t>https://github.com/scikit-learn/scikit-learn/blob/master/sklearn/cluster/k_means_.py</w:t>
        </w:r>
      </w:hyperlink>
    </w:p>
    <w:p w14:paraId="19E0574B" w14:textId="77777777" w:rsidR="00F527D2" w:rsidRPr="00F527D2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E81A220" w14:textId="400E8490" w:rsidR="00F527D2" w:rsidRDefault="007005E6" w:rsidP="00F527D2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>:</w:t>
      </w:r>
    </w:p>
    <w:p w14:paraId="0800654D" w14:textId="10E30972" w:rsidR="007005E6" w:rsidRDefault="00461B1D" w:rsidP="00F527D2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“</w:t>
      </w:r>
      <w:proofErr w:type="spellStart"/>
      <w:r>
        <w:rPr>
          <w:rFonts w:ascii="Times New Roman" w:hAnsi="Times New Roman" w:cs="Times New Roman" w:hint="eastAsia"/>
          <w:lang w:eastAsia="zh-CN"/>
        </w:rPr>
        <w:t>n</w:t>
      </w:r>
      <w:r>
        <w:rPr>
          <w:rFonts w:ascii="Times New Roman" w:hAnsi="Times New Roman" w:cs="Times New Roman"/>
          <w:lang w:eastAsia="zh-CN"/>
        </w:rPr>
        <w:t>_</w:t>
      </w:r>
      <w:r>
        <w:rPr>
          <w:rFonts w:ascii="Times New Roman" w:hAnsi="Times New Roman" w:cs="Times New Roman" w:hint="eastAsia"/>
          <w:lang w:eastAsia="zh-CN"/>
        </w:rPr>
        <w:t>jobs</w:t>
      </w:r>
      <w:proofErr w:type="spellEnd"/>
      <w:r>
        <w:rPr>
          <w:rFonts w:ascii="Times New Roman" w:hAnsi="Times New Roman" w:cs="Times New Roman"/>
          <w:lang w:eastAsia="zh-CN"/>
        </w:rPr>
        <w:t xml:space="preserve">” </w:t>
      </w:r>
      <w:r>
        <w:rPr>
          <w:rFonts w:ascii="Times New Roman" w:hAnsi="Times New Roman" w:cs="Times New Roman" w:hint="eastAsia"/>
          <w:lang w:eastAsia="zh-CN"/>
        </w:rPr>
        <w:t xml:space="preserve">means </w:t>
      </w:r>
      <w:r>
        <w:rPr>
          <w:rFonts w:ascii="Times New Roman" w:hAnsi="Times New Roman" w:cs="Times New Roman"/>
          <w:lang w:eastAsia="zh-CN"/>
        </w:rPr>
        <w:t xml:space="preserve">that </w:t>
      </w:r>
      <w:r>
        <w:rPr>
          <w:rFonts w:ascii="Times New Roman" w:hAnsi="Times New Roman" w:cs="Times New Roman" w:hint="eastAsia"/>
          <w:lang w:eastAsia="zh-CN"/>
        </w:rPr>
        <w:t xml:space="preserve">we can use parallel computation </w:t>
      </w:r>
      <w:r w:rsidR="00236379">
        <w:rPr>
          <w:rFonts w:ascii="Times New Roman" w:hAnsi="Times New Roman" w:cs="Times New Roman" w:hint="eastAsia"/>
          <w:lang w:eastAsia="zh-CN"/>
        </w:rPr>
        <w:t>to execute one or more programs faster</w:t>
      </w:r>
      <w:r w:rsidR="00236379">
        <w:rPr>
          <w:rFonts w:ascii="Times New Roman" w:hAnsi="Times New Roman" w:cs="Times New Roman"/>
          <w:lang w:eastAsia="zh-CN"/>
        </w:rPr>
        <w:t>.</w:t>
      </w:r>
    </w:p>
    <w:p w14:paraId="70EE03D9" w14:textId="4E3289FE" w:rsidR="00236379" w:rsidRDefault="001C2188" w:rsidP="00F527D2">
      <w:pPr>
        <w:pStyle w:val="ListParagraph"/>
        <w:ind w:left="480"/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The basic principle of this </w:t>
      </w:r>
      <w:r>
        <w:rPr>
          <w:rFonts w:ascii="Times New Roman" w:hAnsi="Times New Roman" w:cs="Times New Roman"/>
          <w:lang w:eastAsia="zh-CN"/>
        </w:rPr>
        <w:t>“</w:t>
      </w:r>
      <w:proofErr w:type="spellStart"/>
      <w:r>
        <w:rPr>
          <w:rFonts w:ascii="Times New Roman" w:hAnsi="Times New Roman" w:cs="Times New Roman" w:hint="eastAsia"/>
          <w:lang w:eastAsia="zh-CN"/>
        </w:rPr>
        <w:t>n_jobs</w:t>
      </w:r>
      <w:proofErr w:type="spellEnd"/>
      <w:r>
        <w:rPr>
          <w:rFonts w:ascii="Times New Roman" w:hAnsi="Times New Roman" w:cs="Times New Roman"/>
          <w:lang w:eastAsia="zh-CN"/>
        </w:rPr>
        <w:t xml:space="preserve">” </w:t>
      </w:r>
      <w:r>
        <w:rPr>
          <w:rFonts w:ascii="Times New Roman" w:hAnsi="Times New Roman" w:cs="Times New Roman" w:hint="eastAsia"/>
          <w:lang w:eastAsia="zh-CN"/>
        </w:rPr>
        <w:t xml:space="preserve">is to use multiple threads </w:t>
      </w:r>
      <w:r w:rsidR="001845FF">
        <w:rPr>
          <w:rFonts w:ascii="Times New Roman" w:hAnsi="Times New Roman" w:cs="Times New Roman" w:hint="eastAsia"/>
          <w:lang w:eastAsia="zh-CN"/>
        </w:rPr>
        <w:t>to assign each sample to its closest</w:t>
      </w:r>
      <w:r w:rsidR="001845FF">
        <w:rPr>
          <w:rFonts w:ascii="Times New Roman" w:hAnsi="Times New Roman" w:cs="Times New Roman"/>
          <w:lang w:eastAsia="zh-CN"/>
        </w:rPr>
        <w:t xml:space="preserve"> </w:t>
      </w:r>
      <w:r w:rsidR="001845FF">
        <w:rPr>
          <w:rFonts w:ascii="Times New Roman" w:hAnsi="Times New Roman" w:cs="Times New Roman" w:hint="eastAsia"/>
          <w:lang w:eastAsia="zh-CN"/>
        </w:rPr>
        <w:t>center</w:t>
      </w:r>
      <w:r w:rsidR="001845FF">
        <w:rPr>
          <w:rFonts w:ascii="Times New Roman" w:hAnsi="Times New Roman" w:cs="Times New Roman"/>
          <w:lang w:eastAsia="zh-CN"/>
        </w:rPr>
        <w:t xml:space="preserve"> </w:t>
      </w:r>
      <w:r w:rsidR="001845FF">
        <w:rPr>
          <w:rFonts w:ascii="Times New Roman" w:hAnsi="Times New Roman" w:cs="Times New Roman" w:hint="eastAsia"/>
          <w:lang w:eastAsia="zh-CN"/>
        </w:rPr>
        <w:t xml:space="preserve">which may speed up </w:t>
      </w:r>
      <w:r w:rsidR="001845FF">
        <w:rPr>
          <w:rFonts w:ascii="Times New Roman" w:hAnsi="Times New Roman" w:cs="Times New Roman"/>
          <w:lang w:eastAsia="zh-CN"/>
        </w:rPr>
        <w:t>the</w:t>
      </w:r>
      <w:r w:rsidR="001845FF">
        <w:rPr>
          <w:rFonts w:ascii="Times New Roman" w:hAnsi="Times New Roman" w:cs="Times New Roman" w:hint="eastAsia"/>
          <w:lang w:eastAsia="zh-CN"/>
        </w:rPr>
        <w:t xml:space="preserve"> computation n times than </w:t>
      </w:r>
      <w:r w:rsidR="00791291">
        <w:rPr>
          <w:rFonts w:ascii="Times New Roman" w:hAnsi="Times New Roman" w:cs="Times New Roman"/>
          <w:lang w:eastAsia="zh-CN"/>
        </w:rPr>
        <w:t>single thread</w:t>
      </w:r>
      <w:r w:rsidR="001845FF">
        <w:rPr>
          <w:rFonts w:ascii="Times New Roman" w:hAnsi="Times New Roman" w:cs="Times New Roman" w:hint="eastAsia"/>
          <w:lang w:eastAsia="zh-CN"/>
        </w:rPr>
        <w:t xml:space="preserve"> </w:t>
      </w:r>
      <w:r w:rsidR="001845FF">
        <w:rPr>
          <w:rFonts w:ascii="Times New Roman" w:hAnsi="Times New Roman" w:cs="Times New Roman"/>
          <w:lang w:eastAsia="zh-CN"/>
        </w:rPr>
        <w:t>(</w:t>
      </w:r>
      <w:r w:rsidR="001845FF">
        <w:rPr>
          <w:rFonts w:ascii="Times New Roman" w:hAnsi="Times New Roman" w:cs="Times New Roman" w:hint="eastAsia"/>
          <w:lang w:eastAsia="zh-CN"/>
        </w:rPr>
        <w:t>one job</w:t>
      </w:r>
      <w:r w:rsidR="001845FF">
        <w:rPr>
          <w:rFonts w:ascii="Times New Roman" w:hAnsi="Times New Roman" w:cs="Times New Roman"/>
          <w:lang w:eastAsia="zh-CN"/>
        </w:rPr>
        <w:t>).</w:t>
      </w:r>
    </w:p>
    <w:p w14:paraId="5E358335" w14:textId="77777777" w:rsidR="00F527D2" w:rsidRPr="00781647" w:rsidRDefault="00F527D2" w:rsidP="00F527D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5F78370" w14:textId="77777777" w:rsidR="00F527D2" w:rsidRDefault="00F527D2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Unfortunately, the argument</w:t>
      </w:r>
      <w:r w:rsidR="00CD1DCC">
        <w:rPr>
          <w:rFonts w:ascii="Times New Roman" w:hAnsi="Times New Roman" w:cs="Times New Roman"/>
          <w:lang w:eastAsia="zh-TW"/>
        </w:rPr>
        <w:t xml:space="preserve"> “</w:t>
      </w:r>
      <w:proofErr w:type="spellStart"/>
      <w:r w:rsidR="00CD1DCC">
        <w:rPr>
          <w:rStyle w:val="Emphasis"/>
          <w:rFonts w:ascii="Helvetica" w:hAnsi="Helvetica" w:cs="Helvetica"/>
          <w:color w:val="222222"/>
          <w:sz w:val="22"/>
          <w:szCs w:val="22"/>
        </w:rPr>
        <w:t>n_jobs</w:t>
      </w:r>
      <w:proofErr w:type="spellEnd"/>
      <w:r w:rsidR="00CD1DCC" w:rsidRPr="00CD1DCC">
        <w:rPr>
          <w:rFonts w:ascii="Times New Roman" w:hAnsi="Times New Roman" w:cs="Times New Roman"/>
        </w:rPr>
        <w:t>”</w:t>
      </w:r>
      <w:r w:rsidR="00CD1DCC">
        <w:rPr>
          <w:rFonts w:ascii="Times New Roman" w:hAnsi="Times New Roman" w:cs="Times New Roman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 xml:space="preserve">does </w:t>
      </w:r>
      <w:r>
        <w:rPr>
          <w:rFonts w:ascii="Times New Roman" w:hAnsi="Times New Roman" w:cs="Times New Roman"/>
          <w:lang w:eastAsia="zh-TW"/>
        </w:rPr>
        <w:t>not give you</w:t>
      </w:r>
      <w:r>
        <w:rPr>
          <w:rFonts w:ascii="Times New Roman" w:hAnsi="Times New Roman" w:cs="Times New Roman" w:hint="eastAsia"/>
          <w:lang w:eastAsia="zh-TW"/>
        </w:rPr>
        <w:t xml:space="preserve"> the </w:t>
      </w:r>
      <w:r w:rsidR="00CD1DCC">
        <w:rPr>
          <w:rFonts w:ascii="Times New Roman" w:hAnsi="Times New Roman" w:cs="Times New Roman"/>
          <w:lang w:eastAsia="zh-TW"/>
        </w:rPr>
        <w:t xml:space="preserve">function to parallelize the </w:t>
      </w:r>
      <w:r w:rsidR="00CD1DCC">
        <w:rPr>
          <w:rFonts w:ascii="Times New Roman" w:hAnsi="Times New Roman" w:cs="Times New Roman" w:hint="eastAsia"/>
          <w:lang w:eastAsia="zh-TW"/>
        </w:rPr>
        <w:t xml:space="preserve">algorithmic core of K-means which should be </w:t>
      </w:r>
      <w:r w:rsidR="00CD1DCC">
        <w:rPr>
          <w:rFonts w:ascii="Times New Roman" w:hAnsi="Times New Roman" w:cs="Times New Roman"/>
          <w:lang w:eastAsia="zh-TW"/>
        </w:rPr>
        <w:t>straightforward</w:t>
      </w:r>
      <w:r w:rsidR="00CD1DCC">
        <w:rPr>
          <w:rFonts w:ascii="Times New Roman" w:hAnsi="Times New Roman" w:cs="Times New Roman" w:hint="eastAsia"/>
          <w:lang w:eastAsia="zh-TW"/>
        </w:rPr>
        <w:t xml:space="preserve"> </w:t>
      </w:r>
      <w:r w:rsidR="00CD1DCC">
        <w:rPr>
          <w:rFonts w:ascii="Times New Roman" w:hAnsi="Times New Roman" w:cs="Times New Roman"/>
          <w:lang w:eastAsia="zh-TW"/>
        </w:rPr>
        <w:t>to be parallelized.</w:t>
      </w:r>
    </w:p>
    <w:p w14:paraId="437A2AD7" w14:textId="77777777" w:rsidR="00CD1DCC" w:rsidRDefault="00CD1DCC" w:rsidP="00CD1DC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Therefore, we aim at parallelizing it for big data in this lab.</w:t>
      </w:r>
    </w:p>
    <w:p w14:paraId="40CA5B10" w14:textId="77777777" w:rsidR="00CD1DCC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You are given the Python </w:t>
      </w:r>
      <w:r w:rsidR="004407BB">
        <w:rPr>
          <w:rFonts w:ascii="Times New Roman" w:hAnsi="Times New Roman" w:cs="Times New Roman"/>
          <w:lang w:eastAsia="zh-TW"/>
        </w:rPr>
        <w:t xml:space="preserve">k-means </w:t>
      </w:r>
      <w:r>
        <w:rPr>
          <w:rFonts w:ascii="Times New Roman" w:hAnsi="Times New Roman" w:cs="Times New Roman"/>
          <w:lang w:eastAsia="zh-TW"/>
        </w:rPr>
        <w:t>code “Lab2given.py” and data “</w:t>
      </w:r>
      <w:r w:rsidRPr="00DA7955">
        <w:rPr>
          <w:rFonts w:ascii="Times New Roman" w:hAnsi="Times New Roman" w:cs="Times New Roman"/>
          <w:lang w:eastAsia="zh-TW"/>
        </w:rPr>
        <w:t>xclara.csv</w:t>
      </w:r>
      <w:r>
        <w:rPr>
          <w:rFonts w:ascii="Times New Roman" w:hAnsi="Times New Roman" w:cs="Times New Roman"/>
          <w:lang w:eastAsia="zh-TW"/>
        </w:rPr>
        <w:t>” in CANVAS.</w:t>
      </w:r>
    </w:p>
    <w:p w14:paraId="2E14504D" w14:textId="77777777"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It is observed that there are two code sections which can be parallelized as tabulated below.</w:t>
      </w:r>
    </w:p>
    <w:p w14:paraId="5C596B7E" w14:textId="77777777" w:rsidR="00DA7955" w:rsidRDefault="00DA7955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read the documentation of the “</w:t>
      </w:r>
      <w:proofErr w:type="spellStart"/>
      <w:r>
        <w:rPr>
          <w:rFonts w:ascii="Times New Roman" w:hAnsi="Times New Roman" w:cs="Times New Roman"/>
          <w:lang w:eastAsia="zh-TW"/>
        </w:rPr>
        <w:t>joblib</w:t>
      </w:r>
      <w:proofErr w:type="spellEnd"/>
      <w:r>
        <w:rPr>
          <w:rFonts w:ascii="Times New Roman" w:hAnsi="Times New Roman" w:cs="Times New Roman"/>
          <w:lang w:eastAsia="zh-TW"/>
        </w:rPr>
        <w:t xml:space="preserve">” package in Python and </w:t>
      </w:r>
      <w:r w:rsidR="002F2798">
        <w:rPr>
          <w:rFonts w:ascii="Times New Roman" w:hAnsi="Times New Roman" w:cs="Times New Roman"/>
          <w:lang w:eastAsia="zh-TW"/>
        </w:rPr>
        <w:t>use it to parallelize k-means.</w:t>
      </w:r>
    </w:p>
    <w:p w14:paraId="6D7DB296" w14:textId="77777777" w:rsidR="00A97722" w:rsidRDefault="007733CD" w:rsidP="00DA79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hyperlink r:id="rId10" w:history="1">
        <w:r w:rsidR="00A97722" w:rsidRPr="002923DD">
          <w:rPr>
            <w:rStyle w:val="Hyperlink"/>
            <w:rFonts w:ascii="Times New Roman" w:hAnsi="Times New Roman" w:cs="Times New Roman"/>
            <w:lang w:eastAsia="zh-TW"/>
          </w:rPr>
          <w:t>https://github.com/joblib/joblib</w:t>
        </w:r>
      </w:hyperlink>
    </w:p>
    <w:p w14:paraId="0A392154" w14:textId="77777777" w:rsidR="00DA7955" w:rsidRDefault="00DA7955" w:rsidP="00A9772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62"/>
      </w:tblGrid>
      <w:tr w:rsidR="00DA7955" w14:paraId="0CCEBDBD" w14:textId="77777777" w:rsidTr="009145CA">
        <w:tc>
          <w:tcPr>
            <w:tcW w:w="5240" w:type="dxa"/>
          </w:tcPr>
          <w:p w14:paraId="4CC0384E" w14:textId="77777777"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Sequential Version</w:t>
            </w:r>
          </w:p>
        </w:tc>
        <w:tc>
          <w:tcPr>
            <w:tcW w:w="5262" w:type="dxa"/>
          </w:tcPr>
          <w:p w14:paraId="053CE94C" w14:textId="77777777" w:rsidR="00DA7955" w:rsidRDefault="00DA7955" w:rsidP="007936C7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TW"/>
              </w:rPr>
              <w:t>Parallel Version</w:t>
            </w:r>
            <w:r>
              <w:rPr>
                <w:rFonts w:ascii="Times New Roman" w:hAnsi="Times New Roman" w:cs="Times New Roman"/>
                <w:lang w:eastAsia="zh-TW"/>
              </w:rPr>
              <w:t xml:space="preserve"> using </w:t>
            </w:r>
            <w:proofErr w:type="spellStart"/>
            <w:r>
              <w:rPr>
                <w:rFonts w:ascii="Times New Roman" w:hAnsi="Times New Roman" w:cs="Times New Roman"/>
                <w:lang w:eastAsia="zh-TW"/>
              </w:rPr>
              <w:t>joblib</w:t>
            </w:r>
            <w:proofErr w:type="spellEnd"/>
            <w:r>
              <w:rPr>
                <w:rFonts w:ascii="Times New Roman" w:hAnsi="Times New Roman" w:cs="Times New Roman"/>
                <w:lang w:eastAsia="zh-TW"/>
              </w:rPr>
              <w:t xml:space="preserve"> package</w:t>
            </w:r>
          </w:p>
        </w:tc>
      </w:tr>
      <w:tr w:rsidR="00DA7955" w14:paraId="5CC8D1D2" w14:textId="77777777" w:rsidTr="009145CA">
        <w:tc>
          <w:tcPr>
            <w:tcW w:w="5240" w:type="dxa"/>
          </w:tcPr>
          <w:p w14:paraId="7251A6D1" w14:textId="22AC93A1"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</w:t>
            </w:r>
            <w:r w:rsidR="000E7705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</w:t>
            </w: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Assigning each value to its closest cluster</w:t>
            </w:r>
          </w:p>
          <w:p w14:paraId="417991BE" w14:textId="77777777" w:rsidR="00DA7955" w:rsidRPr="009145CA" w:rsidRDefault="00DA7955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for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(X)):</w:t>
            </w:r>
          </w:p>
          <w:p w14:paraId="6FD8FC90" w14:textId="77777777"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istances = 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dist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(X[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], C)</w:t>
            </w:r>
          </w:p>
          <w:p w14:paraId="725E18A5" w14:textId="77777777"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cluster = </w:t>
            </w:r>
            <w:proofErr w:type="spellStart"/>
            <w:proofErr w:type="gram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np.argmin</w:t>
            </w:r>
            <w:proofErr w:type="spellEnd"/>
            <w:proofErr w:type="gram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(distances)</w:t>
            </w:r>
          </w:p>
          <w:p w14:paraId="1EE4675B" w14:textId="77777777" w:rsidR="00DA7955" w:rsidRPr="009145CA" w:rsidRDefault="009145CA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clusters[</w:t>
            </w:r>
            <w:proofErr w:type="spellStart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DA7955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 = cluster</w:t>
            </w:r>
          </w:p>
        </w:tc>
        <w:tc>
          <w:tcPr>
            <w:tcW w:w="5262" w:type="dxa"/>
          </w:tcPr>
          <w:p w14:paraId="3B5DD9D0" w14:textId="77777777"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from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joblib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import Parallel, delayed</w:t>
            </w:r>
          </w:p>
          <w:p w14:paraId="1A79CC8B" w14:textId="77777777"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7D414EA6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def </w:t>
            </w:r>
            <w:proofErr w:type="gram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assignment(</w:t>
            </w:r>
            <w:proofErr w:type="gram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x, C):</w:t>
            </w:r>
          </w:p>
          <w:p w14:paraId="4D732366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5521EBE0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distances = </w:t>
            </w:r>
            <w:proofErr w:type="spellStart"/>
            <w:proofErr w:type="gram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dist</w:t>
            </w:r>
            <w:proofErr w:type="spell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</w:t>
            </w:r>
            <w:proofErr w:type="gram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x, C)</w:t>
            </w:r>
          </w:p>
          <w:p w14:paraId="1162D8D4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cluster = </w:t>
            </w:r>
            <w:proofErr w:type="spellStart"/>
            <w:proofErr w:type="gram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np.argmin</w:t>
            </w:r>
            <w:proofErr w:type="spellEnd"/>
            <w:proofErr w:type="gram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(distances)</w:t>
            </w:r>
          </w:p>
          <w:p w14:paraId="1824F870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ci = cluster</w:t>
            </w:r>
          </w:p>
          <w:p w14:paraId="5D5B95BC" w14:textId="77777777" w:rsidR="00BA0170" w:rsidRPr="00BA0170" w:rsidRDefault="00BA0170" w:rsidP="00BA0170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5AB58CF9" w14:textId="33612176" w:rsidR="007936C7" w:rsidRDefault="00BA0170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return ci</w:t>
            </w:r>
          </w:p>
          <w:p w14:paraId="7A5B65E3" w14:textId="77777777" w:rsidR="00AC32A6" w:rsidRPr="009145CA" w:rsidRDefault="00AC32A6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11CCD1F7" w14:textId="77777777" w:rsidR="00377F6E" w:rsidRPr="009145CA" w:rsidRDefault="00377F6E" w:rsidP="00377F6E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</w:t>
            </w:r>
            <w: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</w:t>
            </w: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Assigning each value to its closest cluster</w:t>
            </w:r>
          </w:p>
          <w:p w14:paraId="1EA58B45" w14:textId="1F609C45" w:rsidR="007936C7" w:rsidRPr="009145CA" w:rsidRDefault="00BA0170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clusters = Parallel(</w:t>
            </w:r>
            <w:proofErr w:type="spell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n_jobs</w:t>
            </w:r>
            <w:proofErr w:type="spell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=</w:t>
            </w:r>
            <w:proofErr w:type="gram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2)(</w:t>
            </w:r>
            <w:proofErr w:type="gram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delayed(assignment)(X[</w:t>
            </w:r>
            <w:proofErr w:type="spell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], C) for </w:t>
            </w:r>
            <w:proofErr w:type="spell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</w:t>
            </w:r>
            <w:proofErr w:type="spellStart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BA0170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(X)))</w:t>
            </w:r>
          </w:p>
          <w:p w14:paraId="4FDC983A" w14:textId="77777777"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</w:tc>
      </w:tr>
      <w:tr w:rsidR="00DA7955" w14:paraId="1CA89E96" w14:textId="77777777" w:rsidTr="009145CA">
        <w:tc>
          <w:tcPr>
            <w:tcW w:w="5240" w:type="dxa"/>
          </w:tcPr>
          <w:p w14:paraId="1F263C95" w14:textId="77777777" w:rsidR="009145CA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 Finding the new centro</w:t>
            </w:r>
            <w:r w:rsidR="009145CA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ids by taking the average value</w:t>
            </w:r>
          </w:p>
          <w:p w14:paraId="18EEEB0F" w14:textId="77777777" w:rsidR="007936C7" w:rsidRPr="009145CA" w:rsidRDefault="007936C7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for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in range(k):</w:t>
            </w:r>
          </w:p>
          <w:p w14:paraId="20BC6A81" w14:textId="77777777" w:rsidR="007936C7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points = [X[j] for j in range(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(X)) if clusters[j] == 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</w:t>
            </w:r>
          </w:p>
          <w:p w14:paraId="774E9859" w14:textId="77777777" w:rsidR="00DA7955" w:rsidRPr="009145CA" w:rsidRDefault="009145CA" w:rsidP="007936C7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</w:t>
            </w:r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C[</w:t>
            </w:r>
            <w:proofErr w:type="spell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] = </w:t>
            </w:r>
            <w:proofErr w:type="spellStart"/>
            <w:proofErr w:type="gramStart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np.mean</w:t>
            </w:r>
            <w:proofErr w:type="spellEnd"/>
            <w:proofErr w:type="gramEnd"/>
            <w:r w:rsidR="007936C7"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(points, axis=0)</w:t>
            </w:r>
          </w:p>
        </w:tc>
        <w:tc>
          <w:tcPr>
            <w:tcW w:w="5262" w:type="dxa"/>
          </w:tcPr>
          <w:p w14:paraId="1D378519" w14:textId="77777777" w:rsidR="00DA7955" w:rsidRPr="009145CA" w:rsidRDefault="006A4CEB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from </w:t>
            </w:r>
            <w:proofErr w:type="spellStart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joblib</w:t>
            </w:r>
            <w:proofErr w:type="spellEnd"/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import Parallel, delayed</w:t>
            </w:r>
          </w:p>
          <w:p w14:paraId="75F9BFCF" w14:textId="77777777" w:rsidR="007936C7" w:rsidRPr="009145CA" w:rsidRDefault="007936C7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6CD257AC" w14:textId="77777777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def </w:t>
            </w:r>
            <w:proofErr w:type="spellStart"/>
            <w:proofErr w:type="gram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centroidcompute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</w:t>
            </w:r>
            <w:proofErr w:type="gram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X, clusters, 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):</w:t>
            </w:r>
          </w:p>
          <w:p w14:paraId="5C7A4849" w14:textId="77777777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5A33FA73" w14:textId="77777777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points = [X[j] for j in range(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len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(X)) if clusters[j] == 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]</w:t>
            </w:r>
          </w:p>
          <w:p w14:paraId="171BF721" w14:textId="77777777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09405D17" w14:textId="26E46F4D" w:rsidR="007936C7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 xml:space="preserve">    return </w:t>
            </w:r>
            <w:proofErr w:type="spellStart"/>
            <w:proofErr w:type="gram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np.mean</w:t>
            </w:r>
            <w:proofErr w:type="spellEnd"/>
            <w:proofErr w:type="gram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(points, axis=0)</w:t>
            </w:r>
          </w:p>
          <w:p w14:paraId="3FD0118B" w14:textId="25525436" w:rsidR="0056258D" w:rsidRDefault="0056258D" w:rsidP="00DA795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</w:p>
          <w:p w14:paraId="6DEFC6DA" w14:textId="77777777" w:rsidR="000E7705" w:rsidRPr="009145CA" w:rsidRDefault="000E7705" w:rsidP="000E7705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9145CA"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  <w:t># Finding the new centroids by taking the average value</w:t>
            </w:r>
          </w:p>
          <w:p w14:paraId="413EA7DD" w14:textId="0A705775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b = Parallel(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n_jobs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=</w:t>
            </w:r>
            <w:proofErr w:type="gram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2)(</w:t>
            </w:r>
            <w:proofErr w:type="gram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delayed(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centroidcompute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)(X, clusters, 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) for 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 in range(k))</w:t>
            </w:r>
          </w:p>
          <w:p w14:paraId="1BBA8E72" w14:textId="50459CFB" w:rsidR="000B5272" w:rsidRPr="000B5272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for 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 in range(k):</w:t>
            </w:r>
          </w:p>
          <w:p w14:paraId="75782176" w14:textId="33C4129C" w:rsidR="007936C7" w:rsidRPr="009145CA" w:rsidRDefault="000B5272" w:rsidP="000B5272">
            <w:pPr>
              <w:rPr>
                <w:rFonts w:ascii="SimSun" w:eastAsia="SimSun" w:hAnsi="SimSun" w:cs="Times New Roman"/>
                <w:sz w:val="16"/>
                <w:szCs w:val="16"/>
                <w:lang w:eastAsia="zh-TW"/>
              </w:rPr>
            </w:pPr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 xml:space="preserve">    C[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] = b[</w:t>
            </w:r>
            <w:proofErr w:type="spellStart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i</w:t>
            </w:r>
            <w:proofErr w:type="spellEnd"/>
            <w:r w:rsidRPr="000B5272">
              <w:rPr>
                <w:rFonts w:ascii="SimSun" w:eastAsia="SimSun" w:hAnsi="SimSun" w:cs="Times New Roman"/>
                <w:sz w:val="16"/>
                <w:szCs w:val="16"/>
                <w:lang w:eastAsia="zh-CN"/>
              </w:rPr>
              <w:t>]</w:t>
            </w:r>
          </w:p>
        </w:tc>
      </w:tr>
    </w:tbl>
    <w:p w14:paraId="38C5D6BE" w14:textId="77777777" w:rsidR="00735B76" w:rsidRPr="009145CA" w:rsidRDefault="00735B76" w:rsidP="009145CA">
      <w:pPr>
        <w:rPr>
          <w:rFonts w:ascii="SimSun" w:eastAsia="SimSun" w:hAnsi="SimSun" w:cs="Times New Roman"/>
          <w:sz w:val="16"/>
          <w:szCs w:val="16"/>
          <w:lang w:eastAsia="zh-TW"/>
        </w:rPr>
      </w:pPr>
    </w:p>
    <w:p w14:paraId="18CBF72A" w14:textId="623D5927" w:rsidR="007F616D" w:rsidRDefault="007936C7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Once you </w:t>
      </w:r>
      <w:r w:rsidR="005F5363">
        <w:rPr>
          <w:rFonts w:ascii="Times New Roman" w:hAnsi="Times New Roman" w:cs="Times New Roman"/>
          <w:lang w:eastAsia="zh-TW"/>
        </w:rPr>
        <w:t>have</w:t>
      </w:r>
      <w:r>
        <w:rPr>
          <w:rFonts w:ascii="Times New Roman" w:hAnsi="Times New Roman" w:cs="Times New Roman" w:hint="eastAsia"/>
          <w:lang w:eastAsia="zh-TW"/>
        </w:rPr>
        <w:t xml:space="preserve"> </w:t>
      </w:r>
      <w:r w:rsidR="005F5363">
        <w:rPr>
          <w:rFonts w:ascii="Times New Roman" w:hAnsi="Times New Roman" w:cs="Times New Roman"/>
          <w:lang w:eastAsia="zh-TW"/>
        </w:rPr>
        <w:t>finished</w:t>
      </w:r>
      <w:r w:rsidR="00A97722">
        <w:rPr>
          <w:rFonts w:ascii="Times New Roman" w:hAnsi="Times New Roman" w:cs="Times New Roman"/>
          <w:lang w:eastAsia="zh-TW"/>
        </w:rPr>
        <w:t xml:space="preserve"> the above</w:t>
      </w:r>
      <w:r>
        <w:rPr>
          <w:rFonts w:ascii="Times New Roman" w:hAnsi="Times New Roman" w:cs="Times New Roman" w:hint="eastAsia"/>
          <w:lang w:eastAsia="zh-TW"/>
        </w:rPr>
        <w:t>, please feel free to try your parallel code on your machine.</w:t>
      </w:r>
      <w:r w:rsidR="00E62CDF">
        <w:rPr>
          <w:rFonts w:ascii="Times New Roman" w:hAnsi="Times New Roman" w:cs="Times New Roman"/>
          <w:lang w:eastAsia="zh-TW"/>
        </w:rPr>
        <w:t xml:space="preserve"> </w:t>
      </w:r>
    </w:p>
    <w:p w14:paraId="191C2A28" w14:textId="6B8284D9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~/Desktop » python Lab2given.py                                                                                                                                                        1 </w:t>
      </w:r>
      <w:r w:rsidRPr="007D0D3D">
        <w:rPr>
          <w:rFonts w:ascii="Cambria Math" w:hAnsi="Cambria Math" w:cs="Cambria Math"/>
          <w:sz w:val="16"/>
          <w:szCs w:val="16"/>
          <w:lang w:eastAsia="zh-TW"/>
        </w:rPr>
        <w:t>↵</w:t>
      </w: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</w:t>
      </w:r>
    </w:p>
    <w:p w14:paraId="6889FF05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Input Data and Shape</w:t>
      </w:r>
    </w:p>
    <w:p w14:paraId="11094F64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lastRenderedPageBreak/>
        <w:t>(3000, 2)</w:t>
      </w:r>
    </w:p>
    <w:p w14:paraId="2D376A60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Initial Centroids</w:t>
      </w:r>
    </w:p>
    <w:p w14:paraId="41F89D72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[[60. 59.]</w:t>
      </w:r>
    </w:p>
    <w:p w14:paraId="79BCFD92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[77. 53.]</w:t>
      </w:r>
    </w:p>
    <w:p w14:paraId="6258BE1A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[30. 21.]]</w:t>
      </w:r>
    </w:p>
    <w:p w14:paraId="0181D33A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/Library/Python/2.7/site-packages/joblib/externals/loky/backend/semlock.py:217: </w:t>
      </w:r>
      <w:proofErr w:type="spell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RuntimeWarning</w:t>
      </w:r>
      <w:proofErr w:type="spell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: semaphore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are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broken on OSX, release might increase its maximal value</w:t>
      </w:r>
    </w:p>
    <w:p w14:paraId="6C90FB22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 "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increase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its maximal value", </w:t>
      </w:r>
      <w:proofErr w:type="spell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RuntimeWarning</w:t>
      </w:r>
      <w:proofErr w:type="spell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>)</w:t>
      </w:r>
    </w:p>
    <w:p w14:paraId="10FF47DC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/Library/Python/2.7/site-packages/joblib/externals/loky/backend/semlock.py:217: </w:t>
      </w:r>
      <w:proofErr w:type="spell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RuntimeWarning</w:t>
      </w:r>
      <w:proofErr w:type="spell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: semaphore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are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broken on OSX, release might increase its maximal value</w:t>
      </w:r>
    </w:p>
    <w:p w14:paraId="2C746F5B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 "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increase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its maximal value", </w:t>
      </w:r>
      <w:proofErr w:type="spell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RuntimeWarning</w:t>
      </w:r>
      <w:proofErr w:type="spell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>)</w:t>
      </w:r>
    </w:p>
    <w:p w14:paraId="09E0C4E3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Final Centroid Values</w:t>
      </w:r>
    </w:p>
    <w:p w14:paraId="0EEDEF3E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From scratch done by us:</w:t>
      </w:r>
    </w:p>
    <w:p w14:paraId="58FFC888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[[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40.683628  59.715893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>]</w:t>
      </w:r>
    </w:p>
    <w:p w14:paraId="67BCED49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[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69.92419  -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>10.119641]</w:t>
      </w:r>
    </w:p>
    <w:p w14:paraId="55E7E83A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[  9.478045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 10.686052]]</w:t>
      </w:r>
    </w:p>
    <w:p w14:paraId="3CC4E9B0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>From scikit-learn package:</w:t>
      </w:r>
    </w:p>
    <w:p w14:paraId="6945DF00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[[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40.68362784  59.71589274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>]</w:t>
      </w:r>
    </w:p>
    <w:p w14:paraId="3888E994" w14:textId="77777777" w:rsidR="007D0D3D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</w:t>
      </w:r>
      <w:proofErr w:type="gramStart"/>
      <w:r w:rsidRPr="007D0D3D">
        <w:rPr>
          <w:rFonts w:ascii="Times New Roman" w:hAnsi="Times New Roman" w:cs="Times New Roman"/>
          <w:sz w:val="16"/>
          <w:szCs w:val="16"/>
          <w:lang w:eastAsia="zh-TW"/>
        </w:rPr>
        <w:t>[  9.4780459</w:t>
      </w:r>
      <w:proofErr w:type="gramEnd"/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  10.686052  ]</w:t>
      </w:r>
    </w:p>
    <w:p w14:paraId="6692140B" w14:textId="77759FCA" w:rsidR="000033FE" w:rsidRPr="007D0D3D" w:rsidRDefault="007D0D3D" w:rsidP="007D0D3D">
      <w:pPr>
        <w:pStyle w:val="ListParagraph"/>
        <w:ind w:left="480"/>
        <w:rPr>
          <w:rFonts w:ascii="Times New Roman" w:hAnsi="Times New Roman" w:cs="Times New Roman"/>
          <w:sz w:val="16"/>
          <w:szCs w:val="16"/>
          <w:lang w:eastAsia="zh-TW"/>
        </w:rPr>
      </w:pPr>
      <w:r w:rsidRPr="007D0D3D">
        <w:rPr>
          <w:rFonts w:ascii="Times New Roman" w:hAnsi="Times New Roman" w:cs="Times New Roman"/>
          <w:sz w:val="16"/>
          <w:szCs w:val="16"/>
          <w:lang w:eastAsia="zh-TW"/>
        </w:rPr>
        <w:t xml:space="preserve"> [ 69.92418447 -10.11964119]]</w:t>
      </w:r>
    </w:p>
    <w:p w14:paraId="63D5CC50" w14:textId="77777777" w:rsidR="007936C7" w:rsidRPr="007936C7" w:rsidRDefault="007F616D" w:rsidP="00E62CD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 w:rsidR="00E62CDF">
        <w:rPr>
          <w:rFonts w:ascii="Times New Roman" w:hAnsi="Times New Roman" w:cs="Times New Roman"/>
          <w:lang w:eastAsia="zh-TW"/>
        </w:rPr>
        <w:t>Alternatively, there is also a native python package called “</w:t>
      </w:r>
      <w:r w:rsidR="00E62CDF" w:rsidRPr="00E62CDF">
        <w:rPr>
          <w:rFonts w:ascii="Times New Roman" w:hAnsi="Times New Roman" w:cs="Times New Roman"/>
          <w:lang w:eastAsia="zh-TW"/>
        </w:rPr>
        <w:t>multiprocessing</w:t>
      </w:r>
      <w:r w:rsidR="00E62CDF">
        <w:rPr>
          <w:rFonts w:ascii="Times New Roman" w:hAnsi="Times New Roman" w:cs="Times New Roman"/>
          <w:lang w:eastAsia="zh-TW"/>
        </w:rPr>
        <w:t xml:space="preserve">” which could be interesting </w:t>
      </w:r>
      <w:r w:rsidR="00014AEC">
        <w:rPr>
          <w:rFonts w:ascii="Times New Roman" w:hAnsi="Times New Roman" w:cs="Times New Roman"/>
          <w:lang w:eastAsia="zh-TW"/>
        </w:rPr>
        <w:t xml:space="preserve">to </w:t>
      </w:r>
      <w:r w:rsidR="00E62CDF">
        <w:rPr>
          <w:rFonts w:ascii="Times New Roman" w:hAnsi="Times New Roman" w:cs="Times New Roman"/>
          <w:lang w:eastAsia="zh-TW"/>
        </w:rPr>
        <w:t>try and replace the “</w:t>
      </w:r>
      <w:proofErr w:type="spellStart"/>
      <w:r w:rsidR="00E62CDF">
        <w:rPr>
          <w:rFonts w:ascii="Times New Roman" w:hAnsi="Times New Roman" w:cs="Times New Roman"/>
          <w:lang w:eastAsia="zh-TW"/>
        </w:rPr>
        <w:t>joblib</w:t>
      </w:r>
      <w:proofErr w:type="spellEnd"/>
      <w:r w:rsidR="00E62CDF">
        <w:rPr>
          <w:rFonts w:ascii="Times New Roman" w:hAnsi="Times New Roman" w:cs="Times New Roman"/>
          <w:lang w:eastAsia="zh-TW"/>
        </w:rPr>
        <w:t>” package in Python for parallel data processing.</w:t>
      </w:r>
    </w:p>
    <w:p w14:paraId="1C0C12E6" w14:textId="77777777" w:rsidR="00FC4462" w:rsidRPr="00002202" w:rsidRDefault="00FC4462" w:rsidP="00002202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002202">
        <w:rPr>
          <w:rFonts w:ascii="Times New Roman" w:eastAsia="SimSun" w:hAnsi="Times New Roman" w:cs="Times New Roman" w:hint="eastAsia"/>
          <w:lang w:eastAsia="zh-CN"/>
        </w:rPr>
        <w:t xml:space="preserve">This is the end; </w:t>
      </w:r>
      <w:r w:rsidR="00002202" w:rsidRPr="00002202">
        <w:rPr>
          <w:rFonts w:ascii="Times New Roman" w:eastAsia="SimSun" w:hAnsi="Times New Roman" w:cs="Times New Roman"/>
          <w:lang w:eastAsia="zh-CN"/>
        </w:rPr>
        <w:t>please upload this sheet with your answers to the submission system.</w:t>
      </w:r>
    </w:p>
    <w:sectPr w:rsidR="00FC4462" w:rsidRPr="00002202" w:rsidSect="006F036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10B2B" w14:textId="77777777" w:rsidR="007733CD" w:rsidRDefault="007733CD">
      <w:pPr>
        <w:spacing w:after="0" w:line="240" w:lineRule="auto"/>
      </w:pPr>
      <w:r>
        <w:separator/>
      </w:r>
    </w:p>
  </w:endnote>
  <w:endnote w:type="continuationSeparator" w:id="0">
    <w:p w14:paraId="219B0DA6" w14:textId="77777777" w:rsidR="007733CD" w:rsidRDefault="00773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F304AE1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17BCC077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1BBE0141" wp14:editId="6342EAB6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660FC4DB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4D58E32B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193328A1" wp14:editId="5AAA5A2A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CF33A" w14:textId="77777777" w:rsidR="007733CD" w:rsidRDefault="007733CD">
      <w:pPr>
        <w:spacing w:after="0" w:line="240" w:lineRule="auto"/>
      </w:pPr>
      <w:r>
        <w:separator/>
      </w:r>
    </w:p>
  </w:footnote>
  <w:footnote w:type="continuationSeparator" w:id="0">
    <w:p w14:paraId="2A367DF1" w14:textId="77777777" w:rsidR="007733CD" w:rsidRDefault="00773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71EE65F2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3F8269E" w14:textId="77777777"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5D343E64" wp14:editId="384A76D8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042D1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8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7F3"/>
    <w:rsid w:val="00002202"/>
    <w:rsid w:val="000033FE"/>
    <w:rsid w:val="00014AEC"/>
    <w:rsid w:val="00066E19"/>
    <w:rsid w:val="000B4BF8"/>
    <w:rsid w:val="000B5272"/>
    <w:rsid w:val="000B6703"/>
    <w:rsid w:val="000C12B6"/>
    <w:rsid w:val="000E3910"/>
    <w:rsid w:val="000E7705"/>
    <w:rsid w:val="000F2898"/>
    <w:rsid w:val="00107233"/>
    <w:rsid w:val="00115663"/>
    <w:rsid w:val="00116EC9"/>
    <w:rsid w:val="00134208"/>
    <w:rsid w:val="001845FF"/>
    <w:rsid w:val="001C2188"/>
    <w:rsid w:val="001E7141"/>
    <w:rsid w:val="00213EAB"/>
    <w:rsid w:val="00215D1D"/>
    <w:rsid w:val="00236379"/>
    <w:rsid w:val="00242E5C"/>
    <w:rsid w:val="002812CE"/>
    <w:rsid w:val="00284AAA"/>
    <w:rsid w:val="00286D22"/>
    <w:rsid w:val="002C616C"/>
    <w:rsid w:val="002D7F70"/>
    <w:rsid w:val="002E02BC"/>
    <w:rsid w:val="002E1A5A"/>
    <w:rsid w:val="002E57F3"/>
    <w:rsid w:val="002F2798"/>
    <w:rsid w:val="00312210"/>
    <w:rsid w:val="00361777"/>
    <w:rsid w:val="00361FC2"/>
    <w:rsid w:val="00377F6E"/>
    <w:rsid w:val="003A718E"/>
    <w:rsid w:val="003F7C02"/>
    <w:rsid w:val="00416F10"/>
    <w:rsid w:val="00431AD0"/>
    <w:rsid w:val="004407BB"/>
    <w:rsid w:val="004470EB"/>
    <w:rsid w:val="004531DC"/>
    <w:rsid w:val="00461B1D"/>
    <w:rsid w:val="00462B54"/>
    <w:rsid w:val="00484965"/>
    <w:rsid w:val="004C595E"/>
    <w:rsid w:val="004C5C34"/>
    <w:rsid w:val="0052081B"/>
    <w:rsid w:val="00535A9A"/>
    <w:rsid w:val="0056258D"/>
    <w:rsid w:val="00576382"/>
    <w:rsid w:val="00590480"/>
    <w:rsid w:val="005D576B"/>
    <w:rsid w:val="005F5363"/>
    <w:rsid w:val="00620729"/>
    <w:rsid w:val="00620905"/>
    <w:rsid w:val="00673242"/>
    <w:rsid w:val="00674FE5"/>
    <w:rsid w:val="00691768"/>
    <w:rsid w:val="00692EFB"/>
    <w:rsid w:val="006A4CEB"/>
    <w:rsid w:val="006F0367"/>
    <w:rsid w:val="007005E6"/>
    <w:rsid w:val="00702107"/>
    <w:rsid w:val="00711193"/>
    <w:rsid w:val="007144B0"/>
    <w:rsid w:val="00735B76"/>
    <w:rsid w:val="00747E04"/>
    <w:rsid w:val="00771360"/>
    <w:rsid w:val="007733CD"/>
    <w:rsid w:val="00781647"/>
    <w:rsid w:val="00791291"/>
    <w:rsid w:val="007936C7"/>
    <w:rsid w:val="007C4A68"/>
    <w:rsid w:val="007D0D3D"/>
    <w:rsid w:val="007E0D6E"/>
    <w:rsid w:val="007E3A99"/>
    <w:rsid w:val="007F616D"/>
    <w:rsid w:val="00854A36"/>
    <w:rsid w:val="008658F6"/>
    <w:rsid w:val="008945AC"/>
    <w:rsid w:val="00897100"/>
    <w:rsid w:val="00903EB5"/>
    <w:rsid w:val="009145CA"/>
    <w:rsid w:val="009439AA"/>
    <w:rsid w:val="00952BA6"/>
    <w:rsid w:val="009A56CE"/>
    <w:rsid w:val="009C070B"/>
    <w:rsid w:val="009D1F88"/>
    <w:rsid w:val="00A31F9E"/>
    <w:rsid w:val="00A42FEA"/>
    <w:rsid w:val="00A4517D"/>
    <w:rsid w:val="00A45E55"/>
    <w:rsid w:val="00A50C60"/>
    <w:rsid w:val="00A97722"/>
    <w:rsid w:val="00AC32A6"/>
    <w:rsid w:val="00AF5774"/>
    <w:rsid w:val="00B02EC2"/>
    <w:rsid w:val="00B22EC4"/>
    <w:rsid w:val="00B54EAE"/>
    <w:rsid w:val="00B552FE"/>
    <w:rsid w:val="00B94080"/>
    <w:rsid w:val="00BA0170"/>
    <w:rsid w:val="00BA5A05"/>
    <w:rsid w:val="00BB1947"/>
    <w:rsid w:val="00BC06ED"/>
    <w:rsid w:val="00C369F9"/>
    <w:rsid w:val="00C45448"/>
    <w:rsid w:val="00CC64DC"/>
    <w:rsid w:val="00CD1DCC"/>
    <w:rsid w:val="00CE2CAB"/>
    <w:rsid w:val="00D01B7D"/>
    <w:rsid w:val="00D52C3A"/>
    <w:rsid w:val="00D904CD"/>
    <w:rsid w:val="00D93043"/>
    <w:rsid w:val="00D95AA0"/>
    <w:rsid w:val="00DA7955"/>
    <w:rsid w:val="00DE3E34"/>
    <w:rsid w:val="00DF04FF"/>
    <w:rsid w:val="00DF4761"/>
    <w:rsid w:val="00E0254B"/>
    <w:rsid w:val="00E041D6"/>
    <w:rsid w:val="00E06C9A"/>
    <w:rsid w:val="00E32718"/>
    <w:rsid w:val="00E417F7"/>
    <w:rsid w:val="00E601DD"/>
    <w:rsid w:val="00E62CDF"/>
    <w:rsid w:val="00E71405"/>
    <w:rsid w:val="00E802A8"/>
    <w:rsid w:val="00EA01DF"/>
    <w:rsid w:val="00EB097C"/>
    <w:rsid w:val="00ED1D82"/>
    <w:rsid w:val="00F527D2"/>
    <w:rsid w:val="00F52B27"/>
    <w:rsid w:val="00F83039"/>
    <w:rsid w:val="00F87567"/>
    <w:rsid w:val="00F9110E"/>
    <w:rsid w:val="00FA5F92"/>
    <w:rsid w:val="00FC4462"/>
    <w:rsid w:val="00FF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2B2F6E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kit-learn.org/stable/modules/generated/sklearn.cluster.KMeans.html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://scikit-learn.org/stable/modules/generated/sklearn.cluster.KMeans.htm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joblib/jobli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cikit-learn/scikit-learn/blob/master/sklearn/cluster/k_means_.py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C:\Users\USER\AppData\Roaming\Microsoft\Templates\Letterhead (Green Wave design).dotx</Template>
  <TotalTime>227</TotalTime>
  <Pages>3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JiaBruce</cp:lastModifiedBy>
  <cp:revision>105</cp:revision>
  <cp:lastPrinted>2018-07-10T02:56:00Z</cp:lastPrinted>
  <dcterms:created xsi:type="dcterms:W3CDTF">2018-07-09T08:16:00Z</dcterms:created>
  <dcterms:modified xsi:type="dcterms:W3CDTF">2021-09-24T00:44:00Z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