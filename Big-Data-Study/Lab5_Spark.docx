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814"/>
        <w:tblW w:w="1062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7200"/>
        <w:gridCol w:w="3420"/>
      </w:tblGrid>
      <w:tr w:rsidR="007B54B4" w14:paraId="3813671C" w14:textId="76E56B4D" w:rsidTr="00B57A18">
        <w:trPr>
          <w:trHeight w:hRule="exact" w:val="1800"/>
        </w:trPr>
        <w:tc>
          <w:tcPr>
            <w:tcW w:w="7200" w:type="dxa"/>
            <w:tcMar>
              <w:bottom w:w="144" w:type="dxa"/>
            </w:tcMar>
            <w:vAlign w:val="bottom"/>
          </w:tcPr>
          <w:p w14:paraId="798C5D8A" w14:textId="77777777" w:rsidR="007B54B4" w:rsidRPr="002E57F3" w:rsidRDefault="007B54B4" w:rsidP="00822403">
            <w:pPr>
              <w:pStyle w:val="ContactInfo"/>
              <w:ind w:left="241"/>
              <w:rPr>
                <w:sz w:val="72"/>
                <w:szCs w:val="72"/>
              </w:rPr>
            </w:pPr>
            <w:r w:rsidRPr="002E57F3">
              <w:rPr>
                <w:sz w:val="72"/>
                <w:szCs w:val="72"/>
              </w:rPr>
              <w:t xml:space="preserve">Lab </w:t>
            </w:r>
            <w:r>
              <w:rPr>
                <w:sz w:val="72"/>
                <w:szCs w:val="72"/>
              </w:rPr>
              <w:t>5</w:t>
            </w:r>
            <w:r w:rsidRPr="002E57F3">
              <w:rPr>
                <w:sz w:val="72"/>
                <w:szCs w:val="72"/>
              </w:rPr>
              <w:t xml:space="preserve"> – </w:t>
            </w:r>
            <w:r>
              <w:rPr>
                <w:sz w:val="68"/>
                <w:szCs w:val="68"/>
              </w:rPr>
              <w:t>Apache Spark</w:t>
            </w:r>
          </w:p>
        </w:tc>
        <w:tc>
          <w:tcPr>
            <w:tcW w:w="3420" w:type="dxa"/>
            <w:tcMar>
              <w:top w:w="576" w:type="dxa"/>
            </w:tcMar>
            <w:vAlign w:val="center"/>
          </w:tcPr>
          <w:p w14:paraId="18ED5EB0" w14:textId="2EF5702C" w:rsidR="007B54B4" w:rsidRDefault="007B54B4" w:rsidP="00AF5774">
            <w:pPr>
              <w:pStyle w:val="Heading1"/>
              <w:spacing w:before="0"/>
              <w:jc w:val="righ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Name</w:t>
            </w:r>
            <w:r>
              <w:rPr>
                <w:rFonts w:eastAsia="SimSun"/>
                <w:lang w:eastAsia="zh-CN"/>
              </w:rPr>
              <w:t xml:space="preserve">: </w:t>
            </w:r>
            <w:proofErr w:type="spellStart"/>
            <w:r>
              <w:rPr>
                <w:rFonts w:eastAsia="SimSun" w:hint="eastAsia"/>
                <w:lang w:eastAsia="zh-CN"/>
              </w:rPr>
              <w:t>Shuyue</w:t>
            </w:r>
            <w:proofErr w:type="spellEnd"/>
            <w:r>
              <w:rPr>
                <w:rFonts w:eastAsia="SimSun"/>
                <w:lang w:eastAsia="zh-CN"/>
              </w:rPr>
              <w:t xml:space="preserve"> </w:t>
            </w:r>
            <w:r>
              <w:rPr>
                <w:rFonts w:eastAsia="SimSun" w:hint="eastAsia"/>
                <w:lang w:eastAsia="zh-CN"/>
              </w:rPr>
              <w:t xml:space="preserve">Jia </w:t>
            </w:r>
          </w:p>
          <w:p w14:paraId="65563A9C" w14:textId="386E22D6" w:rsidR="007B54B4" w:rsidRPr="00FC4462" w:rsidRDefault="007B54B4" w:rsidP="00AF5774">
            <w:pPr>
              <w:pStyle w:val="Heading1"/>
              <w:spacing w:before="0"/>
              <w:jc w:val="right"/>
              <w:rPr>
                <w:rFonts w:eastAsia="SimSun"/>
                <w:lang w:eastAsia="zh-CN"/>
              </w:rPr>
            </w:pPr>
            <w:r>
              <w:rPr>
                <w:rFonts w:eastAsia="SimSun"/>
                <w:lang w:eastAsia="zh-CN"/>
              </w:rPr>
              <w:t>ID</w:t>
            </w:r>
            <w:r>
              <w:rPr>
                <w:rFonts w:eastAsia="SimSun" w:hint="eastAsia"/>
                <w:lang w:eastAsia="zh-CN"/>
              </w:rPr>
              <w:t>:</w:t>
            </w:r>
            <w:r>
              <w:rPr>
                <w:rFonts w:eastAsia="SimSun"/>
                <w:lang w:eastAsia="zh-CN"/>
              </w:rPr>
              <w:t xml:space="preserve"> 56846018</w:t>
            </w:r>
          </w:p>
        </w:tc>
      </w:tr>
    </w:tbl>
    <w:p w14:paraId="49204A24" w14:textId="77777777" w:rsidR="00FC4462" w:rsidRPr="00E57836" w:rsidRDefault="00FC4462" w:rsidP="00E57836">
      <w:pPr>
        <w:rPr>
          <w:rFonts w:ascii="Times New Roman" w:eastAsia="SimSun" w:hAnsi="Times New Roman" w:cs="Times New Roman"/>
          <w:lang w:eastAsia="zh-CN"/>
        </w:rPr>
      </w:pPr>
    </w:p>
    <w:p w14:paraId="76C922A3" w14:textId="4DC2084C" w:rsidR="00822403" w:rsidRDefault="00DC6EB7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After the previous labs</w:t>
      </w:r>
      <w:r w:rsidR="00822403">
        <w:rPr>
          <w:rFonts w:ascii="Times New Roman" w:hAnsi="Times New Roman" w:cs="Times New Roman"/>
          <w:lang w:eastAsia="zh-TW"/>
        </w:rPr>
        <w:t>, you have learned how to implement k-means</w:t>
      </w:r>
      <w:r w:rsidR="00D864FD">
        <w:rPr>
          <w:rFonts w:ascii="Times New Roman" w:hAnsi="Times New Roman" w:cs="Times New Roman"/>
          <w:lang w:eastAsia="zh-TW"/>
        </w:rPr>
        <w:t xml:space="preserve"> </w:t>
      </w:r>
      <w:r w:rsidR="00822403">
        <w:rPr>
          <w:rFonts w:ascii="Times New Roman" w:hAnsi="Times New Roman" w:cs="Times New Roman"/>
          <w:lang w:eastAsia="zh-TW"/>
        </w:rPr>
        <w:t xml:space="preserve">using Python. </w:t>
      </w:r>
    </w:p>
    <w:p w14:paraId="1D42C612" w14:textId="77777777" w:rsidR="00822403" w:rsidRDefault="00822403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In this lab, you are asked to implement k-means using </w:t>
      </w:r>
      <w:r w:rsidR="00EC0989">
        <w:rPr>
          <w:rFonts w:ascii="Times New Roman" w:hAnsi="Times New Roman" w:cs="Times New Roman"/>
          <w:lang w:eastAsia="zh-TW"/>
        </w:rPr>
        <w:t xml:space="preserve">Scala </w:t>
      </w:r>
      <w:r w:rsidR="007318A5">
        <w:rPr>
          <w:rFonts w:ascii="Times New Roman" w:hAnsi="Times New Roman" w:cs="Times New Roman"/>
          <w:lang w:eastAsia="zh-TW"/>
        </w:rPr>
        <w:t>commonly found in</w:t>
      </w:r>
      <w:r w:rsidR="00EC0989">
        <w:rPr>
          <w:rFonts w:ascii="Times New Roman" w:hAnsi="Times New Roman" w:cs="Times New Roman"/>
          <w:lang w:eastAsia="zh-TW"/>
        </w:rPr>
        <w:t xml:space="preserve"> </w:t>
      </w:r>
      <w:r>
        <w:rPr>
          <w:rFonts w:ascii="Times New Roman" w:hAnsi="Times New Roman" w:cs="Times New Roman"/>
          <w:lang w:eastAsia="zh-TW"/>
        </w:rPr>
        <w:t>Apache Spark.</w:t>
      </w:r>
    </w:p>
    <w:p w14:paraId="25B567F3" w14:textId="77777777" w:rsidR="00FC4462" w:rsidRDefault="00822403" w:rsidP="0082240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You are given the k-means template file “</w:t>
      </w:r>
      <w:proofErr w:type="spellStart"/>
      <w:proofErr w:type="gramStart"/>
      <w:r w:rsidRPr="00822403">
        <w:rPr>
          <w:rFonts w:ascii="Times New Roman" w:hAnsi="Times New Roman" w:cs="Times New Roman"/>
          <w:lang w:eastAsia="zh-TW"/>
        </w:rPr>
        <w:t>kmeans.scala</w:t>
      </w:r>
      <w:proofErr w:type="spellEnd"/>
      <w:proofErr w:type="gramEnd"/>
      <w:r>
        <w:rPr>
          <w:rFonts w:ascii="Times New Roman" w:hAnsi="Times New Roman" w:cs="Times New Roman"/>
          <w:lang w:eastAsia="zh-TW"/>
        </w:rPr>
        <w:t>”.</w:t>
      </w:r>
    </w:p>
    <w:p w14:paraId="3B618CBA" w14:textId="77777777" w:rsidR="00822403" w:rsidRDefault="00822403" w:rsidP="0082240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In the file, there are several spark functions to be implemented by yourself.</w:t>
      </w:r>
    </w:p>
    <w:p w14:paraId="28607EEF" w14:textId="77777777" w:rsidR="00822403" w:rsidRDefault="00E96B39" w:rsidP="0082240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The following table</w:t>
      </w:r>
      <w:r w:rsidR="00822403">
        <w:rPr>
          <w:rFonts w:ascii="Times New Roman" w:hAnsi="Times New Roman" w:cs="Times New Roman"/>
          <w:lang w:eastAsia="zh-TW"/>
        </w:rPr>
        <w:t xml:space="preserve"> summarizes the </w:t>
      </w:r>
      <w:r w:rsidR="00D17326">
        <w:rPr>
          <w:rFonts w:ascii="Times New Roman" w:hAnsi="Times New Roman" w:cs="Times New Roman"/>
          <w:lang w:eastAsia="zh-TW"/>
        </w:rPr>
        <w:t>meanings</w:t>
      </w:r>
      <w:r w:rsidR="00822403">
        <w:rPr>
          <w:rFonts w:ascii="Times New Roman" w:hAnsi="Times New Roman" w:cs="Times New Roman"/>
          <w:lang w:eastAsia="zh-TW"/>
        </w:rPr>
        <w:t xml:space="preserve"> of those functions.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80"/>
        <w:gridCol w:w="4514"/>
      </w:tblGrid>
      <w:tr w:rsidR="00822403" w14:paraId="48E731D2" w14:textId="77777777" w:rsidTr="00E96B39">
        <w:tc>
          <w:tcPr>
            <w:tcW w:w="6048" w:type="dxa"/>
          </w:tcPr>
          <w:p w14:paraId="18F2559E" w14:textId="77777777" w:rsidR="00822403" w:rsidRPr="00E96B39" w:rsidRDefault="00822403" w:rsidP="00E96B39">
            <w:pPr>
              <w:jc w:val="center"/>
              <w:rPr>
                <w:rFonts w:ascii="Times New Roman" w:hAnsi="Times New Roman" w:cs="Times New Roman"/>
                <w:b/>
                <w:lang w:eastAsia="zh-TW"/>
              </w:rPr>
            </w:pPr>
            <w:r w:rsidRPr="00E96B39">
              <w:rPr>
                <w:rFonts w:ascii="Times New Roman" w:hAnsi="Times New Roman" w:cs="Times New Roman"/>
                <w:b/>
                <w:lang w:eastAsia="zh-TW"/>
              </w:rPr>
              <w:t>Function</w:t>
            </w:r>
          </w:p>
        </w:tc>
        <w:tc>
          <w:tcPr>
            <w:tcW w:w="4680" w:type="dxa"/>
          </w:tcPr>
          <w:p w14:paraId="23CB4A1E" w14:textId="77777777" w:rsidR="00822403" w:rsidRPr="00E96B39" w:rsidRDefault="00822403" w:rsidP="00E96B39">
            <w:pPr>
              <w:jc w:val="center"/>
              <w:rPr>
                <w:rFonts w:ascii="Times New Roman" w:hAnsi="Times New Roman" w:cs="Times New Roman"/>
                <w:b/>
                <w:lang w:eastAsia="zh-TW"/>
              </w:rPr>
            </w:pPr>
            <w:r w:rsidRPr="00E96B39">
              <w:rPr>
                <w:rFonts w:ascii="Times New Roman" w:hAnsi="Times New Roman" w:cs="Times New Roman"/>
                <w:b/>
                <w:lang w:eastAsia="zh-TW"/>
              </w:rPr>
              <w:t>Description</w:t>
            </w:r>
          </w:p>
        </w:tc>
      </w:tr>
      <w:tr w:rsidR="00822403" w14:paraId="25E2C12A" w14:textId="77777777" w:rsidTr="001E2ECF">
        <w:trPr>
          <w:trHeight w:val="570"/>
        </w:trPr>
        <w:tc>
          <w:tcPr>
            <w:tcW w:w="6048" w:type="dxa"/>
          </w:tcPr>
          <w:p w14:paraId="686F25B8" w14:textId="77777777" w:rsidR="00822403" w:rsidRDefault="00822403" w:rsidP="00822403">
            <w:pPr>
              <w:rPr>
                <w:rFonts w:ascii="Times New Roman" w:hAnsi="Times New Roman" w:cs="Times New Roman"/>
                <w:lang w:eastAsia="zh-TW"/>
              </w:rPr>
            </w:pPr>
            <w:r w:rsidRPr="00822403">
              <w:rPr>
                <w:rFonts w:ascii="Times New Roman" w:hAnsi="Times New Roman" w:cs="Times New Roman"/>
                <w:lang w:eastAsia="zh-TW"/>
              </w:rPr>
              <w:t>def distance(</w:t>
            </w:r>
            <w:proofErr w:type="spellStart"/>
            <w:proofErr w:type="gramStart"/>
            <w:r w:rsidRPr="00822403">
              <w:rPr>
                <w:rFonts w:ascii="Times New Roman" w:hAnsi="Times New Roman" w:cs="Times New Roman"/>
                <w:lang w:eastAsia="zh-TW"/>
              </w:rPr>
              <w:t>p:Vector</w:t>
            </w:r>
            <w:proofErr w:type="spellEnd"/>
            <w:proofErr w:type="gramEnd"/>
            <w:r w:rsidRPr="00822403">
              <w:rPr>
                <w:rFonts w:ascii="Times New Roman" w:hAnsi="Times New Roman" w:cs="Times New Roman"/>
                <w:lang w:eastAsia="zh-TW"/>
              </w:rPr>
              <w:t xml:space="preserve">[Double], </w:t>
            </w:r>
            <w:proofErr w:type="spellStart"/>
            <w:r w:rsidRPr="00822403">
              <w:rPr>
                <w:rFonts w:ascii="Times New Roman" w:hAnsi="Times New Roman" w:cs="Times New Roman"/>
                <w:lang w:eastAsia="zh-TW"/>
              </w:rPr>
              <w:t>q:Vector</w:t>
            </w:r>
            <w:proofErr w:type="spellEnd"/>
            <w:r w:rsidRPr="00822403">
              <w:rPr>
                <w:rFonts w:ascii="Times New Roman" w:hAnsi="Times New Roman" w:cs="Times New Roman"/>
                <w:lang w:eastAsia="zh-TW"/>
              </w:rPr>
              <w:t>[Double]) : Double</w:t>
            </w:r>
          </w:p>
        </w:tc>
        <w:tc>
          <w:tcPr>
            <w:tcW w:w="4680" w:type="dxa"/>
          </w:tcPr>
          <w:p w14:paraId="0B06FB48" w14:textId="77777777" w:rsidR="00822403" w:rsidRDefault="001E2ECF" w:rsidP="001E2ECF">
            <w:pPr>
              <w:jc w:val="center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It calculates t</w:t>
            </w:r>
            <w:r w:rsidR="00E96B39">
              <w:rPr>
                <w:rFonts w:ascii="Times New Roman" w:hAnsi="Times New Roman" w:cs="Times New Roman"/>
                <w:lang w:eastAsia="zh-TW"/>
              </w:rPr>
              <w:t>he d</w:t>
            </w:r>
            <w:r w:rsidR="00822403">
              <w:rPr>
                <w:rFonts w:ascii="Times New Roman" w:hAnsi="Times New Roman" w:cs="Times New Roman"/>
                <w:lang w:eastAsia="zh-TW"/>
              </w:rPr>
              <w:t xml:space="preserve">istance between </w:t>
            </w:r>
            <w:r w:rsidR="00E96B39">
              <w:rPr>
                <w:rFonts w:ascii="Times New Roman" w:hAnsi="Times New Roman" w:cs="Times New Roman"/>
                <w:lang w:eastAsia="zh-TW"/>
              </w:rPr>
              <w:t>two</w:t>
            </w:r>
            <w:r w:rsidR="00822403">
              <w:rPr>
                <w:rFonts w:ascii="Times New Roman" w:hAnsi="Times New Roman" w:cs="Times New Roman"/>
                <w:lang w:eastAsia="zh-TW"/>
              </w:rPr>
              <w:t xml:space="preserve"> points</w:t>
            </w:r>
            <w:r>
              <w:rPr>
                <w:rFonts w:ascii="Times New Roman" w:hAnsi="Times New Roman" w:cs="Times New Roman"/>
                <w:lang w:eastAsia="zh-TW"/>
              </w:rPr>
              <w:t xml:space="preserve"> “p” and “q”.</w:t>
            </w:r>
          </w:p>
        </w:tc>
      </w:tr>
      <w:tr w:rsidR="00822403" w14:paraId="13AD0253" w14:textId="77777777" w:rsidTr="00E96B39">
        <w:tc>
          <w:tcPr>
            <w:tcW w:w="6048" w:type="dxa"/>
          </w:tcPr>
          <w:p w14:paraId="07193118" w14:textId="77777777" w:rsidR="00822403" w:rsidRDefault="00822403" w:rsidP="00822403">
            <w:pPr>
              <w:rPr>
                <w:rFonts w:ascii="Times New Roman" w:hAnsi="Times New Roman" w:cs="Times New Roman"/>
                <w:lang w:eastAsia="zh-TW"/>
              </w:rPr>
            </w:pPr>
            <w:r w:rsidRPr="00822403">
              <w:rPr>
                <w:rFonts w:ascii="Times New Roman" w:hAnsi="Times New Roman" w:cs="Times New Roman"/>
                <w:lang w:eastAsia="zh-TW"/>
              </w:rPr>
              <w:t xml:space="preserve">def </w:t>
            </w:r>
            <w:proofErr w:type="spellStart"/>
            <w:proofErr w:type="gramStart"/>
            <w:r w:rsidRPr="00822403">
              <w:rPr>
                <w:rFonts w:ascii="Times New Roman" w:hAnsi="Times New Roman" w:cs="Times New Roman"/>
                <w:lang w:eastAsia="zh-TW"/>
              </w:rPr>
              <w:t>clostestpoint</w:t>
            </w:r>
            <w:proofErr w:type="spellEnd"/>
            <w:r w:rsidRPr="00822403">
              <w:rPr>
                <w:rFonts w:ascii="Times New Roman" w:hAnsi="Times New Roman" w:cs="Times New Roman"/>
                <w:lang w:eastAsia="zh-TW"/>
              </w:rPr>
              <w:t>(</w:t>
            </w:r>
            <w:proofErr w:type="gramEnd"/>
            <w:r w:rsidRPr="00822403">
              <w:rPr>
                <w:rFonts w:ascii="Times New Roman" w:hAnsi="Times New Roman" w:cs="Times New Roman"/>
                <w:lang w:eastAsia="zh-TW"/>
              </w:rPr>
              <w:t>q: Vector[Double], candidates: Array[Vector[Double]]): Vector[Double]</w:t>
            </w:r>
          </w:p>
        </w:tc>
        <w:tc>
          <w:tcPr>
            <w:tcW w:w="4680" w:type="dxa"/>
          </w:tcPr>
          <w:p w14:paraId="6C7D081C" w14:textId="77777777" w:rsidR="00822403" w:rsidRDefault="001E2ECF" w:rsidP="001E2ECF">
            <w:pPr>
              <w:jc w:val="center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Given a query point “q”, it finds t</w:t>
            </w:r>
            <w:r w:rsidR="00E96B39">
              <w:rPr>
                <w:rFonts w:ascii="Times New Roman" w:hAnsi="Times New Roman" w:cs="Times New Roman"/>
                <w:lang w:eastAsia="zh-TW"/>
              </w:rPr>
              <w:t>he nearest point among “candidates”</w:t>
            </w:r>
            <w:r>
              <w:rPr>
                <w:rFonts w:ascii="Times New Roman" w:hAnsi="Times New Roman" w:cs="Times New Roman"/>
                <w:lang w:eastAsia="zh-TW"/>
              </w:rPr>
              <w:t>.</w:t>
            </w:r>
          </w:p>
        </w:tc>
      </w:tr>
      <w:tr w:rsidR="00822403" w14:paraId="6C260251" w14:textId="77777777" w:rsidTr="00E96B39">
        <w:tc>
          <w:tcPr>
            <w:tcW w:w="6048" w:type="dxa"/>
          </w:tcPr>
          <w:p w14:paraId="6F3EF035" w14:textId="77777777" w:rsidR="00822403" w:rsidRDefault="00E96B39" w:rsidP="00822403">
            <w:pPr>
              <w:rPr>
                <w:rFonts w:ascii="Times New Roman" w:hAnsi="Times New Roman" w:cs="Times New Roman"/>
                <w:lang w:eastAsia="zh-TW"/>
              </w:rPr>
            </w:pPr>
            <w:r w:rsidRPr="00E96B39">
              <w:rPr>
                <w:rFonts w:ascii="Times New Roman" w:hAnsi="Times New Roman" w:cs="Times New Roman"/>
                <w:lang w:eastAsia="zh-TW"/>
              </w:rPr>
              <w:t xml:space="preserve">def </w:t>
            </w:r>
            <w:proofErr w:type="spellStart"/>
            <w:r w:rsidRPr="00E96B39">
              <w:rPr>
                <w:rFonts w:ascii="Times New Roman" w:hAnsi="Times New Roman" w:cs="Times New Roman"/>
                <w:lang w:eastAsia="zh-TW"/>
              </w:rPr>
              <w:t>add_</w:t>
            </w:r>
            <w:proofErr w:type="gramStart"/>
            <w:r w:rsidRPr="00E96B39">
              <w:rPr>
                <w:rFonts w:ascii="Times New Roman" w:hAnsi="Times New Roman" w:cs="Times New Roman"/>
                <w:lang w:eastAsia="zh-TW"/>
              </w:rPr>
              <w:t>vec</w:t>
            </w:r>
            <w:proofErr w:type="spellEnd"/>
            <w:r w:rsidRPr="00E96B39">
              <w:rPr>
                <w:rFonts w:ascii="Times New Roman" w:hAnsi="Times New Roman" w:cs="Times New Roman"/>
                <w:lang w:eastAsia="zh-TW"/>
              </w:rPr>
              <w:t>(</w:t>
            </w:r>
            <w:proofErr w:type="gramEnd"/>
            <w:r w:rsidRPr="00E96B39">
              <w:rPr>
                <w:rFonts w:ascii="Times New Roman" w:hAnsi="Times New Roman" w:cs="Times New Roman"/>
                <w:lang w:eastAsia="zh-TW"/>
              </w:rPr>
              <w:t>v1: Vector[Double], v2: Vector[Double]): Vector[Double] =</w:t>
            </w:r>
          </w:p>
        </w:tc>
        <w:tc>
          <w:tcPr>
            <w:tcW w:w="4680" w:type="dxa"/>
          </w:tcPr>
          <w:p w14:paraId="5C921B16" w14:textId="77777777" w:rsidR="00822403" w:rsidRDefault="001E2ECF" w:rsidP="001E2ECF">
            <w:pPr>
              <w:jc w:val="center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It performs t</w:t>
            </w:r>
            <w:r w:rsidR="00E96B39">
              <w:rPr>
                <w:rFonts w:ascii="Times New Roman" w:hAnsi="Times New Roman" w:cs="Times New Roman"/>
                <w:lang w:eastAsia="zh-TW"/>
              </w:rPr>
              <w:t>he addition of two points</w:t>
            </w:r>
            <w:r>
              <w:rPr>
                <w:rFonts w:ascii="Times New Roman" w:hAnsi="Times New Roman" w:cs="Times New Roman"/>
                <w:lang w:eastAsia="zh-TW"/>
              </w:rPr>
              <w:t xml:space="preserve"> “v1” and “v2”.</w:t>
            </w:r>
          </w:p>
        </w:tc>
      </w:tr>
      <w:tr w:rsidR="00822403" w14:paraId="336E9000" w14:textId="77777777" w:rsidTr="00E96B39">
        <w:tc>
          <w:tcPr>
            <w:tcW w:w="6048" w:type="dxa"/>
          </w:tcPr>
          <w:p w14:paraId="0933C9C7" w14:textId="77777777" w:rsidR="00822403" w:rsidRDefault="00E96B39" w:rsidP="00822403">
            <w:pPr>
              <w:rPr>
                <w:rFonts w:ascii="Times New Roman" w:hAnsi="Times New Roman" w:cs="Times New Roman"/>
                <w:lang w:eastAsia="zh-TW"/>
              </w:rPr>
            </w:pPr>
            <w:r w:rsidRPr="00E96B39">
              <w:rPr>
                <w:rFonts w:ascii="Times New Roman" w:hAnsi="Times New Roman" w:cs="Times New Roman"/>
                <w:lang w:eastAsia="zh-TW"/>
              </w:rPr>
              <w:t xml:space="preserve">def </w:t>
            </w:r>
            <w:proofErr w:type="gramStart"/>
            <w:r w:rsidRPr="00E96B39">
              <w:rPr>
                <w:rFonts w:ascii="Times New Roman" w:hAnsi="Times New Roman" w:cs="Times New Roman"/>
                <w:lang w:eastAsia="zh-TW"/>
              </w:rPr>
              <w:t>average(</w:t>
            </w:r>
            <w:proofErr w:type="gramEnd"/>
            <w:r w:rsidRPr="00E96B39">
              <w:rPr>
                <w:rFonts w:ascii="Times New Roman" w:hAnsi="Times New Roman" w:cs="Times New Roman"/>
                <w:lang w:eastAsia="zh-TW"/>
              </w:rPr>
              <w:t xml:space="preserve">cluster: </w:t>
            </w:r>
            <w:proofErr w:type="spellStart"/>
            <w:r w:rsidRPr="00E96B39">
              <w:rPr>
                <w:rFonts w:ascii="Times New Roman" w:hAnsi="Times New Roman" w:cs="Times New Roman"/>
                <w:lang w:eastAsia="zh-TW"/>
              </w:rPr>
              <w:t>Iterable</w:t>
            </w:r>
            <w:proofErr w:type="spellEnd"/>
            <w:r w:rsidRPr="00E96B39">
              <w:rPr>
                <w:rFonts w:ascii="Times New Roman" w:hAnsi="Times New Roman" w:cs="Times New Roman"/>
                <w:lang w:eastAsia="zh-TW"/>
              </w:rPr>
              <w:t>[Vector[Double]]): Vector[Double]</w:t>
            </w:r>
          </w:p>
        </w:tc>
        <w:tc>
          <w:tcPr>
            <w:tcW w:w="4680" w:type="dxa"/>
          </w:tcPr>
          <w:p w14:paraId="22D07D95" w14:textId="77777777" w:rsidR="00822403" w:rsidRDefault="001E2ECF" w:rsidP="001E2ECF">
            <w:pPr>
              <w:jc w:val="center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It finds t</w:t>
            </w:r>
            <w:r w:rsidR="00E96B39">
              <w:rPr>
                <w:rFonts w:ascii="Times New Roman" w:hAnsi="Times New Roman" w:cs="Times New Roman"/>
                <w:lang w:eastAsia="zh-TW"/>
              </w:rPr>
              <w:t xml:space="preserve">he centroid </w:t>
            </w:r>
            <w:r>
              <w:rPr>
                <w:rFonts w:ascii="Times New Roman" w:hAnsi="Times New Roman" w:cs="Times New Roman"/>
                <w:lang w:eastAsia="zh-TW"/>
              </w:rPr>
              <w:t xml:space="preserve">of </w:t>
            </w:r>
            <w:r w:rsidR="00E96B39">
              <w:rPr>
                <w:rFonts w:ascii="Times New Roman" w:hAnsi="Times New Roman" w:cs="Times New Roman"/>
                <w:lang w:eastAsia="zh-TW"/>
              </w:rPr>
              <w:t>“cluster”</w:t>
            </w:r>
            <w:r>
              <w:rPr>
                <w:rFonts w:ascii="Times New Roman" w:hAnsi="Times New Roman" w:cs="Times New Roman"/>
                <w:lang w:eastAsia="zh-TW"/>
              </w:rPr>
              <w:t>.</w:t>
            </w:r>
          </w:p>
        </w:tc>
      </w:tr>
    </w:tbl>
    <w:p w14:paraId="339725CB" w14:textId="4A299ECB" w:rsidR="00822403" w:rsidRDefault="00822403" w:rsidP="00822403">
      <w:pPr>
        <w:rPr>
          <w:rFonts w:ascii="Times New Roman" w:hAnsi="Times New Roman" w:cs="Times New Roman"/>
          <w:lang w:eastAsia="zh-TW"/>
        </w:rPr>
      </w:pPr>
    </w:p>
    <w:p w14:paraId="39BDB9AC" w14:textId="6BA6249B" w:rsidR="0037008A" w:rsidRDefault="0037008A" w:rsidP="00822403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Answer</w:t>
      </w:r>
      <w:r>
        <w:rPr>
          <w:rFonts w:ascii="Times New Roman" w:hAnsi="Times New Roman" w:cs="Times New Roman"/>
          <w:lang w:eastAsia="zh-CN"/>
        </w:rPr>
        <w:t>:</w:t>
      </w:r>
    </w:p>
    <w:p w14:paraId="0B64A079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Bold" w:hAnsi="FiraCode-Bold" w:cs="FiraCode-Bold"/>
          <w:b/>
          <w:bCs/>
          <w:color w:val="0000FF"/>
          <w:sz w:val="20"/>
        </w:rPr>
        <w:t>def</w:t>
      </w:r>
      <w:r w:rsidRPr="0037008A">
        <w:rPr>
          <w:rFonts w:ascii="FiraCode-Retina" w:hAnsi="FiraCode-Retina" w:cs="FiraCode-Retina"/>
          <w:color w:val="000000"/>
          <w:sz w:val="2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A2"/>
          <w:sz w:val="20"/>
        </w:rPr>
        <w:t>distance</w:t>
      </w:r>
      <w:r w:rsidRPr="0037008A">
        <w:rPr>
          <w:rFonts w:ascii="FiraCode-Retina" w:hAnsi="FiraCode-Retina" w:cs="FiraCode-Retina"/>
          <w:color w:val="000000"/>
          <w:sz w:val="20"/>
        </w:rPr>
        <w:t>(</w:t>
      </w:r>
      <w:proofErr w:type="spellStart"/>
      <w:proofErr w:type="gramStart"/>
      <w:r w:rsidRPr="0037008A">
        <w:rPr>
          <w:rFonts w:ascii="FiraCode-Retina" w:hAnsi="FiraCode-Retina" w:cs="FiraCode-Retina"/>
          <w:color w:val="000000"/>
          <w:sz w:val="20"/>
        </w:rPr>
        <w:t>p</w:t>
      </w:r>
      <w:r w:rsidRPr="0037008A">
        <w:rPr>
          <w:rFonts w:ascii="FiraCode-Bold" w:hAnsi="FiraCode-Bold" w:cs="FiraCode-Bold"/>
          <w:b/>
          <w:bCs/>
          <w:color w:val="0000FF"/>
          <w:sz w:val="20"/>
        </w:rPr>
        <w:t>:</w:t>
      </w:r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Vector</w:t>
      </w:r>
      <w:proofErr w:type="spellEnd"/>
      <w:proofErr w:type="gram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>[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Double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], 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q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:</w:t>
      </w:r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Vector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>[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Double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>])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: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Double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{</w:t>
      </w:r>
    </w:p>
    <w:p w14:paraId="2E6CFA14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66FF"/>
          <w:sz w:val="20"/>
          <w:u w:color="000000"/>
        </w:rPr>
      </w:pPr>
      <w:r w:rsidRPr="0037008A">
        <w:rPr>
          <w:rFonts w:ascii="FiraCode-Retina" w:hAnsi="FiraCode-Retina" w:cs="FiraCode-Retina"/>
          <w:color w:val="0066FF"/>
          <w:sz w:val="20"/>
          <w:u w:color="000000"/>
        </w:rPr>
        <w:t>//</w:t>
      </w:r>
      <w:r w:rsidRPr="0037008A">
        <w:rPr>
          <w:rFonts w:ascii="FiraCode-Retina" w:hAnsi="FiraCode-Retina" w:cs="FiraCode-Retina"/>
          <w:color w:val="0066FF"/>
          <w:sz w:val="20"/>
          <w:u w:color="000000"/>
        </w:rPr>
        <w:tab/>
        <w:t xml:space="preserve">var </w:t>
      </w:r>
      <w:proofErr w:type="spellStart"/>
      <w:r w:rsidRPr="0037008A">
        <w:rPr>
          <w:rFonts w:ascii="FiraCode-Retina" w:hAnsi="FiraCode-Retina" w:cs="FiraCode-Retina"/>
          <w:color w:val="0066FF"/>
          <w:sz w:val="20"/>
          <w:u w:color="000000"/>
        </w:rPr>
        <w:t>dist</w:t>
      </w:r>
      <w:proofErr w:type="spellEnd"/>
      <w:r w:rsidRPr="0037008A">
        <w:rPr>
          <w:rFonts w:ascii="FiraCode-Retina" w:hAnsi="FiraCode-Retina" w:cs="FiraCode-Retina"/>
          <w:color w:val="0066FF"/>
          <w:sz w:val="20"/>
          <w:u w:color="000000"/>
        </w:rPr>
        <w:t xml:space="preserve"> = </w:t>
      </w:r>
      <w:proofErr w:type="spellStart"/>
      <w:proofErr w:type="gramStart"/>
      <w:r w:rsidRPr="0037008A">
        <w:rPr>
          <w:rFonts w:ascii="FiraCode-Retina" w:hAnsi="FiraCode-Retina" w:cs="FiraCode-Retina"/>
          <w:color w:val="0066FF"/>
          <w:sz w:val="20"/>
          <w:u w:color="000000"/>
        </w:rPr>
        <w:t>math.sqrt</w:t>
      </w:r>
      <w:proofErr w:type="spellEnd"/>
      <w:proofErr w:type="gramEnd"/>
      <w:r w:rsidRPr="0037008A">
        <w:rPr>
          <w:rFonts w:ascii="FiraCode-Retina" w:hAnsi="FiraCode-Retina" w:cs="FiraCode-Retina"/>
          <w:color w:val="0066FF"/>
          <w:sz w:val="20"/>
          <w:u w:color="000000"/>
        </w:rPr>
        <w:t xml:space="preserve">(p.zip(q).map(pair =&gt; </w:t>
      </w:r>
      <w:proofErr w:type="spellStart"/>
      <w:r w:rsidRPr="0037008A">
        <w:rPr>
          <w:rFonts w:ascii="FiraCode-Retina" w:hAnsi="FiraCode-Retina" w:cs="FiraCode-Retina"/>
          <w:color w:val="0066FF"/>
          <w:sz w:val="20"/>
          <w:u w:color="000000"/>
        </w:rPr>
        <w:t>math.pow</w:t>
      </w:r>
      <w:proofErr w:type="spellEnd"/>
      <w:r w:rsidRPr="0037008A">
        <w:rPr>
          <w:rFonts w:ascii="FiraCode-Retina" w:hAnsi="FiraCode-Retina" w:cs="FiraCode-Retina"/>
          <w:color w:val="0066FF"/>
          <w:sz w:val="20"/>
          <w:u w:color="000000"/>
        </w:rPr>
        <w:t>((pair._1 - pair._2), 2)).reduce(_ + _));</w:t>
      </w:r>
    </w:p>
    <w:p w14:paraId="25C2ACFB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1575" w:hanging="1576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</w:p>
    <w:p w14:paraId="3872D940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66FF"/>
          <w:sz w:val="20"/>
          <w:u w:color="000000"/>
        </w:rPr>
      </w:pPr>
      <w:r w:rsidRPr="0037008A">
        <w:rPr>
          <w:rFonts w:ascii="FiraCode-Retina" w:hAnsi="FiraCode-Retina" w:cs="FiraCode-Retina"/>
          <w:color w:val="0066FF"/>
          <w:sz w:val="20"/>
          <w:u w:color="000000"/>
        </w:rPr>
        <w:t>//</w:t>
      </w:r>
      <w:r w:rsidRPr="0037008A">
        <w:rPr>
          <w:rFonts w:ascii="FiraCode-Retina" w:hAnsi="FiraCode-Retina" w:cs="FiraCode-Retina"/>
          <w:color w:val="0066FF"/>
          <w:sz w:val="20"/>
          <w:u w:color="000000"/>
        </w:rPr>
        <w:tab/>
        <w:t xml:space="preserve">return </w:t>
      </w:r>
      <w:proofErr w:type="spellStart"/>
      <w:r w:rsidRPr="0037008A">
        <w:rPr>
          <w:rFonts w:ascii="FiraCode-Retina" w:hAnsi="FiraCode-Retina" w:cs="FiraCode-Retina"/>
          <w:color w:val="0066FF"/>
          <w:sz w:val="20"/>
          <w:u w:color="000000"/>
        </w:rPr>
        <w:t>dist</w:t>
      </w:r>
      <w:proofErr w:type="spellEnd"/>
    </w:p>
    <w:p w14:paraId="29052B57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1575" w:hanging="1576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var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dist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p.zip(q</w:t>
      </w:r>
      <w:proofErr w:type="gram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).map</w:t>
      </w:r>
      <w:proofErr w:type="gram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(pair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=&gt;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distance(pair._1, pair._2)).reduce(_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+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_);</w:t>
      </w:r>
    </w:p>
    <w:p w14:paraId="465C8032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1575" w:hanging="1576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dist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dist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/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proofErr w:type="gram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p.length</w:t>
      </w:r>
      <w:proofErr w:type="spellEnd"/>
      <w:proofErr w:type="gramEnd"/>
    </w:p>
    <w:p w14:paraId="65AEE4F7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1575" w:hanging="1576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</w:p>
    <w:p w14:paraId="0192B9AA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1575" w:hanging="1576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return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dist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</w:p>
    <w:p w14:paraId="74E971BE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>}</w:t>
      </w:r>
    </w:p>
    <w:p w14:paraId="3ABD6EB3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0000"/>
          <w:sz w:val="20"/>
          <w:u w:color="000000"/>
        </w:rPr>
      </w:pPr>
    </w:p>
    <w:p w14:paraId="104CA4F8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def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proofErr w:type="gramStart"/>
      <w:r w:rsidRPr="0037008A">
        <w:rPr>
          <w:rFonts w:ascii="FiraCode-Bold" w:hAnsi="FiraCode-Bold" w:cs="FiraCode-Bold"/>
          <w:b/>
          <w:bCs/>
          <w:color w:val="0000A2"/>
          <w:sz w:val="20"/>
          <w:u w:color="000000"/>
        </w:rPr>
        <w:t>clostestpoint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>(</w:t>
      </w:r>
      <w:proofErr w:type="gram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q: </w:t>
      </w:r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Vector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>[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Double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], candidates: </w:t>
      </w:r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Array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>[</w:t>
      </w:r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Vector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>[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Double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>]])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: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Vector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>[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Double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]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{</w:t>
      </w:r>
    </w:p>
    <w:p w14:paraId="67616CB2" w14:textId="148BBEE6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1575" w:hanging="1576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Vector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>[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Double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]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{</w:t>
      </w:r>
    </w:p>
    <w:p w14:paraId="1F93E81F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2363" w:hanging="2364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var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bestIndex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CD"/>
          <w:sz w:val="20"/>
          <w:u w:color="000000"/>
        </w:rPr>
        <w:t>0</w:t>
      </w:r>
    </w:p>
    <w:p w14:paraId="083C9F9E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2363" w:hanging="2364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var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closest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Double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>.</w:t>
      </w:r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PositiveInfinity</w:t>
      </w:r>
      <w:proofErr w:type="spellEnd"/>
    </w:p>
    <w:p w14:paraId="18C42646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2363" w:hanging="2364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for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(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i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&lt;</w:t>
      </w:r>
      <w:r w:rsidRPr="0037008A">
        <w:rPr>
          <w:rFonts w:ascii="FiraCode-Bold" w:hAnsi="FiraCode-Bold" w:cs="FiraCode-Bold"/>
          <w:b/>
          <w:bCs/>
          <w:color w:val="0000CD"/>
          <w:sz w:val="20"/>
          <w:u w:color="000000"/>
        </w:rPr>
        <w:t>0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until </w:t>
      </w:r>
      <w:proofErr w:type="spellStart"/>
      <w:proofErr w:type="gram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candidates.length</w:t>
      </w:r>
      <w:proofErr w:type="spellEnd"/>
      <w:proofErr w:type="gram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>) {</w:t>
      </w:r>
    </w:p>
    <w:p w14:paraId="37FD15E9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3150" w:hanging="3151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proofErr w:type="spellStart"/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val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tempDist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gram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distance(</w:t>
      </w:r>
      <w:proofErr w:type="gram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>q, candidates(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i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>))</w:t>
      </w:r>
    </w:p>
    <w:p w14:paraId="033E5441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3150" w:hanging="3151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if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(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tempDist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&lt;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closest) {</w:t>
      </w:r>
    </w:p>
    <w:p w14:paraId="0932F578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3938" w:hanging="3939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  <w:t xml:space="preserve">closest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tempDist</w:t>
      </w:r>
      <w:proofErr w:type="spellEnd"/>
    </w:p>
    <w:p w14:paraId="02FFA463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3938" w:hanging="3939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bestIndex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i</w:t>
      </w:r>
      <w:proofErr w:type="spellEnd"/>
    </w:p>
    <w:p w14:paraId="24521F62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3150" w:hanging="3151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  <w:t xml:space="preserve">        }</w:t>
      </w:r>
    </w:p>
    <w:p w14:paraId="7D8AAA60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2363" w:hanging="2364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  <w:t xml:space="preserve">    }</w:t>
      </w:r>
    </w:p>
    <w:p w14:paraId="4BB72288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2363" w:hanging="2364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return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candidates(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bestIndex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>)</w:t>
      </w:r>
    </w:p>
    <w:p w14:paraId="4BB48669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1575" w:hanging="1576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  <w:t>}</w:t>
      </w:r>
    </w:p>
    <w:p w14:paraId="67953D2A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>}</w:t>
      </w:r>
    </w:p>
    <w:p w14:paraId="635857FC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0000"/>
          <w:sz w:val="20"/>
          <w:u w:color="000000"/>
        </w:rPr>
      </w:pPr>
    </w:p>
    <w:p w14:paraId="4F3455AF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def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r w:rsidRPr="0037008A">
        <w:rPr>
          <w:rFonts w:ascii="FiraCode-Bold" w:hAnsi="FiraCode-Bold" w:cs="FiraCode-Bold"/>
          <w:b/>
          <w:bCs/>
          <w:color w:val="0000A2"/>
          <w:sz w:val="20"/>
          <w:u w:color="000000"/>
        </w:rPr>
        <w:t>add_</w:t>
      </w:r>
      <w:proofErr w:type="gramStart"/>
      <w:r w:rsidRPr="0037008A">
        <w:rPr>
          <w:rFonts w:ascii="FiraCode-Bold" w:hAnsi="FiraCode-Bold" w:cs="FiraCode-Bold"/>
          <w:b/>
          <w:bCs/>
          <w:color w:val="0000A2"/>
          <w:sz w:val="20"/>
          <w:u w:color="000000"/>
        </w:rPr>
        <w:t>vec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>(</w:t>
      </w:r>
      <w:proofErr w:type="gram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v1: </w:t>
      </w:r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Vector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>[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Double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], v2: </w:t>
      </w:r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Vector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>[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Double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>])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: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Vector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>[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Double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]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{</w:t>
      </w:r>
    </w:p>
    <w:p w14:paraId="25C7ED12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1575" w:hanging="1576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var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newVector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v1.zip(v2</w:t>
      </w:r>
      <w:proofErr w:type="gram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).map</w:t>
      </w:r>
      <w:proofErr w:type="gram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(pair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=&gt;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(pair._1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+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pair._2));</w:t>
      </w:r>
    </w:p>
    <w:p w14:paraId="01DEA4DC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1575" w:hanging="1576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</w:p>
    <w:p w14:paraId="55672CD0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1575" w:hanging="1576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lastRenderedPageBreak/>
        <w:tab/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return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newVector</w:t>
      </w:r>
      <w:proofErr w:type="spellEnd"/>
    </w:p>
    <w:p w14:paraId="722F1DCD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>}</w:t>
      </w:r>
    </w:p>
    <w:p w14:paraId="14972415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0000"/>
          <w:sz w:val="20"/>
          <w:u w:color="000000"/>
        </w:rPr>
      </w:pPr>
    </w:p>
    <w:p w14:paraId="054FEE9B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def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gramStart"/>
      <w:r w:rsidRPr="0037008A">
        <w:rPr>
          <w:rFonts w:ascii="FiraCode-Bold" w:hAnsi="FiraCode-Bold" w:cs="FiraCode-Bold"/>
          <w:b/>
          <w:bCs/>
          <w:color w:val="0000A2"/>
          <w:sz w:val="20"/>
          <w:u w:color="000000"/>
        </w:rPr>
        <w:t>average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>(</w:t>
      </w:r>
      <w:proofErr w:type="gram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cluster: 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Iterable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>[</w:t>
      </w:r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Vector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>[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Double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>]])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: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Vector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>[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Double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]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{</w:t>
      </w:r>
    </w:p>
    <w:p w14:paraId="668173E4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1575" w:hanging="1576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proofErr w:type="spellStart"/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val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numVectors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proofErr w:type="gram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cluster.size</w:t>
      </w:r>
      <w:proofErr w:type="spellEnd"/>
      <w:proofErr w:type="gramEnd"/>
    </w:p>
    <w:p w14:paraId="0F47EBE4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1575" w:hanging="1576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var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out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gramStart"/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Vector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>(</w:t>
      </w:r>
      <w:proofErr w:type="gramEnd"/>
      <w:r w:rsidRPr="0037008A">
        <w:rPr>
          <w:rFonts w:ascii="FiraCode-Bold" w:hAnsi="FiraCode-Bold" w:cs="FiraCode-Bold"/>
          <w:b/>
          <w:bCs/>
          <w:color w:val="0000CD"/>
          <w:sz w:val="20"/>
          <w:u w:color="000000"/>
        </w:rPr>
        <w:t>0.0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, </w:t>
      </w:r>
      <w:r w:rsidRPr="0037008A">
        <w:rPr>
          <w:rFonts w:ascii="FiraCode-Bold" w:hAnsi="FiraCode-Bold" w:cs="FiraCode-Bold"/>
          <w:b/>
          <w:bCs/>
          <w:color w:val="0000CD"/>
          <w:sz w:val="20"/>
          <w:u w:color="000000"/>
        </w:rPr>
        <w:t>0.0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>)</w:t>
      </w:r>
    </w:p>
    <w:p w14:paraId="5531392F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1575" w:hanging="1576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var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it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proofErr w:type="gram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cluster.toIterator</w:t>
      </w:r>
      <w:proofErr w:type="spellEnd"/>
      <w:proofErr w:type="gramEnd"/>
    </w:p>
    <w:p w14:paraId="5C6B921F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1575" w:hanging="1576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</w:p>
    <w:p w14:paraId="25D18522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1575" w:hanging="1576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while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(</w:t>
      </w:r>
      <w:proofErr w:type="spellStart"/>
      <w:proofErr w:type="gram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it.hasNext</w:t>
      </w:r>
      <w:proofErr w:type="spellEnd"/>
      <w:proofErr w:type="gram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>) {</w:t>
      </w:r>
    </w:p>
    <w:p w14:paraId="71ED22F8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2363" w:hanging="2364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  <w:t xml:space="preserve">out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add_</w:t>
      </w:r>
      <w:proofErr w:type="gram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vec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>(</w:t>
      </w:r>
      <w:proofErr w:type="gram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out, 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it.next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>())</w:t>
      </w:r>
    </w:p>
    <w:p w14:paraId="31637815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1575" w:hanging="1576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  <w:t>}</w:t>
      </w:r>
    </w:p>
    <w:p w14:paraId="50029E5C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1575" w:hanging="1576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var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ret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proofErr w:type="gram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out.map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>(</w:t>
      </w:r>
      <w:proofErr w:type="gram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x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=&gt;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(x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/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numVectors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>))</w:t>
      </w:r>
    </w:p>
    <w:p w14:paraId="0F821C5F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1575" w:hanging="1576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</w:p>
    <w:p w14:paraId="0D872009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1575" w:hanging="1576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return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gram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ret</w:t>
      </w:r>
      <w:proofErr w:type="gramEnd"/>
    </w:p>
    <w:p w14:paraId="13E4C39A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>}</w:t>
      </w:r>
    </w:p>
    <w:p w14:paraId="4A30A59D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0000"/>
          <w:sz w:val="20"/>
          <w:u w:color="000000"/>
        </w:rPr>
      </w:pPr>
    </w:p>
    <w:p w14:paraId="474E5A7E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66FF"/>
          <w:sz w:val="20"/>
          <w:u w:color="000000"/>
        </w:rPr>
      </w:pPr>
      <w:r w:rsidRPr="0037008A">
        <w:rPr>
          <w:rFonts w:ascii="FiraCode-Retina" w:hAnsi="FiraCode-Retina" w:cs="FiraCode-Retina"/>
          <w:color w:val="0066FF"/>
          <w:sz w:val="20"/>
          <w:u w:color="000000"/>
        </w:rPr>
        <w:t>////////////////////////</w:t>
      </w:r>
    </w:p>
    <w:p w14:paraId="23F2612D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66FF"/>
          <w:sz w:val="20"/>
          <w:u w:color="000000"/>
        </w:rPr>
      </w:pPr>
      <w:r w:rsidRPr="0037008A">
        <w:rPr>
          <w:rFonts w:ascii="FiraCode-Retina" w:hAnsi="FiraCode-Retina" w:cs="FiraCode-Retina"/>
          <w:color w:val="0066FF"/>
          <w:sz w:val="20"/>
          <w:u w:color="000000"/>
        </w:rPr>
        <w:t>// Main Program Below //</w:t>
      </w:r>
    </w:p>
    <w:p w14:paraId="2486C72D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66FF"/>
          <w:sz w:val="20"/>
          <w:u w:color="000000"/>
        </w:rPr>
      </w:pPr>
      <w:r w:rsidRPr="0037008A">
        <w:rPr>
          <w:rFonts w:ascii="FiraCode-Retina" w:hAnsi="FiraCode-Retina" w:cs="FiraCode-Retina"/>
          <w:color w:val="0066FF"/>
          <w:sz w:val="20"/>
          <w:u w:color="000000"/>
        </w:rPr>
        <w:t>////////////////////////</w:t>
      </w:r>
    </w:p>
    <w:p w14:paraId="6193DC4B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0000"/>
          <w:sz w:val="20"/>
          <w:u w:color="000000"/>
        </w:rPr>
      </w:pPr>
    </w:p>
    <w:p w14:paraId="00770603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var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lines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proofErr w:type="gram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sc.textFile</w:t>
      </w:r>
      <w:proofErr w:type="spellEnd"/>
      <w:proofErr w:type="gram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>(</w:t>
      </w:r>
      <w:r w:rsidRPr="0037008A">
        <w:rPr>
          <w:rFonts w:ascii="FiraCode-Retina" w:hAnsi="FiraCode-Retina" w:cs="FiraCode-Retina"/>
          <w:color w:val="036A07"/>
          <w:sz w:val="20"/>
          <w:u w:color="000000"/>
        </w:rPr>
        <w:t>"clustering_dataset.txt"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>);</w:t>
      </w:r>
    </w:p>
    <w:p w14:paraId="712E4F9E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var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data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lines.map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(l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=&gt;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Vector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>.empty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++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proofErr w:type="gram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l.split</w:t>
      </w:r>
      <w:proofErr w:type="spellEnd"/>
      <w:proofErr w:type="gram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(</w:t>
      </w:r>
      <w:r w:rsidRPr="0037008A">
        <w:rPr>
          <w:rFonts w:ascii="FiraCode-Bold" w:hAnsi="FiraCode-Bold" w:cs="FiraCode-Bold"/>
          <w:b/>
          <w:bCs/>
          <w:color w:val="C5060B"/>
          <w:sz w:val="20"/>
          <w:u w:color="000000"/>
        </w:rPr>
        <w:t>'</w:t>
      </w:r>
      <w:r w:rsidRPr="0037008A">
        <w:rPr>
          <w:rFonts w:ascii="FiraCode-Bold" w:hAnsi="FiraCode-Bold" w:cs="FiraCode-Bold"/>
          <w:b/>
          <w:bCs/>
          <w:color w:val="26B31A"/>
          <w:sz w:val="20"/>
          <w:u w:color="000000"/>
        </w:rPr>
        <w:t>\t</w:t>
      </w:r>
      <w:r w:rsidRPr="0037008A">
        <w:rPr>
          <w:rFonts w:ascii="FiraCode-Bold" w:hAnsi="FiraCode-Bold" w:cs="FiraCode-Bold"/>
          <w:b/>
          <w:bCs/>
          <w:color w:val="C5060B"/>
          <w:sz w:val="20"/>
          <w:u w:color="000000"/>
        </w:rPr>
        <w:t>'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>).map(_.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toDouble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>))</w:t>
      </w:r>
    </w:p>
    <w:p w14:paraId="18B158E3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var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k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CD"/>
          <w:sz w:val="20"/>
          <w:u w:color="000000"/>
        </w:rPr>
        <w:t>3</w:t>
      </w:r>
    </w:p>
    <w:p w14:paraId="66ABBE7A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var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centers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proofErr w:type="gram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data.takeSample</w:t>
      </w:r>
      <w:proofErr w:type="spellEnd"/>
      <w:proofErr w:type="gram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>(</w:t>
      </w:r>
      <w:r w:rsidRPr="0037008A">
        <w:rPr>
          <w:rFonts w:ascii="FiraCode-Bold" w:hAnsi="FiraCode-Bold" w:cs="FiraCode-Bold"/>
          <w:b/>
          <w:bCs/>
          <w:color w:val="585CF6"/>
          <w:sz w:val="20"/>
          <w:u w:color="000000"/>
        </w:rPr>
        <w:t>false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, k, </w:t>
      </w:r>
      <w:r w:rsidRPr="0037008A">
        <w:rPr>
          <w:rFonts w:ascii="FiraCode-Bold" w:hAnsi="FiraCode-Bold" w:cs="FiraCode-Bold"/>
          <w:b/>
          <w:bCs/>
          <w:color w:val="0000CD"/>
          <w:sz w:val="20"/>
          <w:u w:color="000000"/>
        </w:rPr>
        <w:t>99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>)</w:t>
      </w:r>
    </w:p>
    <w:p w14:paraId="65B72922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var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centersBefore</w:t>
      </w:r>
      <w:proofErr w:type="spellEnd"/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centers</w:t>
      </w:r>
    </w:p>
    <w:p w14:paraId="3EB1DCE3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var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minDist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CD"/>
          <w:sz w:val="20"/>
          <w:u w:color="000000"/>
        </w:rPr>
        <w:t>1e-6</w:t>
      </w:r>
    </w:p>
    <w:p w14:paraId="4873BAA5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var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d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CD"/>
          <w:sz w:val="20"/>
          <w:u w:color="000000"/>
        </w:rPr>
        <w:t>1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+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minDist</w:t>
      </w:r>
      <w:proofErr w:type="spellEnd"/>
    </w:p>
    <w:p w14:paraId="1ACC1F0A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0000"/>
          <w:sz w:val="20"/>
          <w:u w:color="000000"/>
        </w:rPr>
      </w:pPr>
    </w:p>
    <w:p w14:paraId="23CF86F8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0000"/>
          <w:sz w:val="20"/>
          <w:u w:color="000000"/>
        </w:rPr>
      </w:pPr>
      <w:proofErr w:type="gramStart"/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do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>{</w:t>
      </w:r>
      <w:proofErr w:type="gramEnd"/>
    </w:p>
    <w:p w14:paraId="6B79A4BE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1575" w:hanging="1576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var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closest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proofErr w:type="gram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data.map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>(</w:t>
      </w:r>
      <w:proofErr w:type="gram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p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=&gt;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(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closestpoint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>(p, centers), p))</w:t>
      </w:r>
    </w:p>
    <w:p w14:paraId="34B20642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1575" w:hanging="1576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var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pointsgroup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proofErr w:type="gram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closest.groupByKey</w:t>
      </w:r>
      <w:proofErr w:type="spellEnd"/>
      <w:proofErr w:type="gram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>()</w:t>
      </w:r>
    </w:p>
    <w:p w14:paraId="2CA6E7EC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1575" w:hanging="1576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var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newCenters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proofErr w:type="gram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pointsgroup.mapValues</w:t>
      </w:r>
      <w:proofErr w:type="spellEnd"/>
      <w:proofErr w:type="gram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>(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ps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=&gt;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average(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ps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>))</w:t>
      </w:r>
    </w:p>
    <w:p w14:paraId="1A1C0953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1575" w:hanging="1576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var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editedCenters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newCenters.values</w:t>
      </w:r>
      <w:proofErr w:type="spellEnd"/>
    </w:p>
    <w:p w14:paraId="409E7EA8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1575" w:hanging="1576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  <w:t xml:space="preserve">d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gram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distance(</w:t>
      </w:r>
      <w:proofErr w:type="gram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centers, 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editedCenters.collect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>)</w:t>
      </w:r>
    </w:p>
    <w:p w14:paraId="1B6DD424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1575" w:hanging="1576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  <w:t xml:space="preserve">centers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=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editedCenters.collect</w:t>
      </w:r>
      <w:proofErr w:type="spellEnd"/>
    </w:p>
    <w:p w14:paraId="5F702C23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1575" w:hanging="1576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proofErr w:type="spellStart"/>
      <w:proofErr w:type="gram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println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>(</w:t>
      </w:r>
      <w:proofErr w:type="gramEnd"/>
      <w:r w:rsidRPr="0037008A">
        <w:rPr>
          <w:rFonts w:ascii="FiraCode-Retina" w:hAnsi="FiraCode-Retina" w:cs="FiraCode-Retina"/>
          <w:color w:val="036A07"/>
          <w:sz w:val="20"/>
          <w:u w:color="000000"/>
        </w:rPr>
        <w:t>"Distance = "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>)</w:t>
      </w:r>
    </w:p>
    <w:p w14:paraId="6D5A2A5B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1575" w:hanging="1576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ab/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println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>(d)</w:t>
      </w:r>
    </w:p>
    <w:p w14:paraId="3717D7A0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}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while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(d </w:t>
      </w:r>
      <w:r w:rsidRPr="0037008A">
        <w:rPr>
          <w:rFonts w:ascii="FiraCode-Bold" w:hAnsi="FiraCode-Bold" w:cs="FiraCode-Bold"/>
          <w:b/>
          <w:bCs/>
          <w:color w:val="0000FF"/>
          <w:sz w:val="20"/>
          <w:u w:color="000000"/>
        </w:rPr>
        <w:t>&gt;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minDist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>)</w:t>
      </w:r>
    </w:p>
    <w:p w14:paraId="28B7E4A0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0000"/>
          <w:sz w:val="20"/>
          <w:u w:color="000000"/>
        </w:rPr>
      </w:pPr>
    </w:p>
    <w:p w14:paraId="31CA9D40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0000"/>
          <w:sz w:val="20"/>
          <w:u w:color="000000"/>
        </w:rPr>
      </w:pPr>
      <w:proofErr w:type="spell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println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 xml:space="preserve"> (</w:t>
      </w:r>
      <w:r w:rsidRPr="0037008A">
        <w:rPr>
          <w:rFonts w:ascii="FiraCode-Retina" w:hAnsi="FiraCode-Retina" w:cs="FiraCode-Retina"/>
          <w:color w:val="036A07"/>
          <w:sz w:val="20"/>
          <w:u w:color="000000"/>
        </w:rPr>
        <w:t>"Initial cluster centers"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>)</w:t>
      </w:r>
    </w:p>
    <w:p w14:paraId="44FF72E5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0000"/>
          <w:sz w:val="20"/>
          <w:u w:color="000000"/>
        </w:rPr>
      </w:pPr>
      <w:proofErr w:type="spell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centersBefore.foreach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>(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println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>)</w:t>
      </w:r>
    </w:p>
    <w:p w14:paraId="16E7A272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0000"/>
          <w:sz w:val="20"/>
          <w:u w:color="000000"/>
        </w:rPr>
      </w:pPr>
    </w:p>
    <w:p w14:paraId="4F4FAE6E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0000"/>
          <w:sz w:val="20"/>
          <w:u w:color="000000"/>
        </w:rPr>
      </w:pPr>
      <w:r w:rsidRPr="0037008A">
        <w:rPr>
          <w:rFonts w:ascii="FiraCode-Retina" w:hAnsi="FiraCode-Retina" w:cs="FiraCode-Retina"/>
          <w:color w:val="000000"/>
          <w:sz w:val="20"/>
          <w:u w:color="000000"/>
        </w:rPr>
        <w:t>print (</w:t>
      </w:r>
      <w:r w:rsidRPr="0037008A">
        <w:rPr>
          <w:rFonts w:ascii="FiraCode-Retina" w:hAnsi="FiraCode-Retina" w:cs="FiraCode-Retina"/>
          <w:color w:val="036A07"/>
          <w:sz w:val="20"/>
          <w:u w:color="000000"/>
        </w:rPr>
        <w:t>"Centers after K-means cluster"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>)</w:t>
      </w:r>
    </w:p>
    <w:p w14:paraId="3EE38296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0000"/>
          <w:sz w:val="20"/>
          <w:u w:color="000000"/>
        </w:rPr>
      </w:pPr>
      <w:proofErr w:type="spellStart"/>
      <w:proofErr w:type="gram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centers.foreach</w:t>
      </w:r>
      <w:proofErr w:type="spellEnd"/>
      <w:proofErr w:type="gram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>(</w:t>
      </w:r>
      <w:proofErr w:type="spellStart"/>
      <w:r w:rsidRPr="0037008A">
        <w:rPr>
          <w:rFonts w:ascii="FiraCode-Retina" w:hAnsi="FiraCode-Retina" w:cs="FiraCode-Retina"/>
          <w:color w:val="000000"/>
          <w:sz w:val="20"/>
          <w:u w:color="000000"/>
        </w:rPr>
        <w:t>println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>)</w:t>
      </w:r>
    </w:p>
    <w:p w14:paraId="3915790D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0000"/>
          <w:sz w:val="20"/>
          <w:u w:color="000000"/>
        </w:rPr>
      </w:pPr>
    </w:p>
    <w:p w14:paraId="07D1C948" w14:textId="77777777" w:rsidR="0037008A" w:rsidRPr="0037008A" w:rsidRDefault="0037008A" w:rsidP="0037008A">
      <w:pPr>
        <w:autoSpaceDE w:val="0"/>
        <w:autoSpaceDN w:val="0"/>
        <w:adjustRightInd w:val="0"/>
        <w:spacing w:after="0" w:line="240" w:lineRule="auto"/>
        <w:ind w:left="787" w:hanging="788"/>
        <w:rPr>
          <w:rFonts w:ascii="FiraCode-Retina" w:hAnsi="FiraCode-Retina" w:cs="FiraCode-Retina"/>
          <w:color w:val="000000"/>
          <w:sz w:val="20"/>
          <w:u w:color="000000"/>
        </w:rPr>
      </w:pPr>
      <w:proofErr w:type="spellStart"/>
      <w:r w:rsidRPr="0037008A">
        <w:rPr>
          <w:rFonts w:ascii="FiraCode-Retina" w:hAnsi="FiraCode-Retina" w:cs="FiraCode-Retina"/>
          <w:color w:val="000000"/>
          <w:sz w:val="20"/>
          <w:u w:val="single" w:color="000000"/>
        </w:rPr>
        <w:t>System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>.exit</w:t>
      </w:r>
      <w:proofErr w:type="spellEnd"/>
      <w:r w:rsidRPr="0037008A">
        <w:rPr>
          <w:rFonts w:ascii="FiraCode-Retina" w:hAnsi="FiraCode-Retina" w:cs="FiraCode-Retina"/>
          <w:color w:val="000000"/>
          <w:sz w:val="20"/>
          <w:u w:color="000000"/>
        </w:rPr>
        <w:t>(</w:t>
      </w:r>
      <w:r w:rsidRPr="0037008A">
        <w:rPr>
          <w:rFonts w:ascii="FiraCode-Bold" w:hAnsi="FiraCode-Bold" w:cs="FiraCode-Bold"/>
          <w:b/>
          <w:bCs/>
          <w:color w:val="0000CD"/>
          <w:sz w:val="20"/>
          <w:u w:color="000000"/>
        </w:rPr>
        <w:t>0</w:t>
      </w:r>
      <w:r w:rsidRPr="0037008A">
        <w:rPr>
          <w:rFonts w:ascii="FiraCode-Retina" w:hAnsi="FiraCode-Retina" w:cs="FiraCode-Retina"/>
          <w:color w:val="000000"/>
          <w:sz w:val="20"/>
          <w:u w:color="000000"/>
        </w:rPr>
        <w:t>)</w:t>
      </w:r>
    </w:p>
    <w:p w14:paraId="5FD7413F" w14:textId="77777777" w:rsidR="0037008A" w:rsidRDefault="0037008A" w:rsidP="00822403">
      <w:pPr>
        <w:rPr>
          <w:rFonts w:ascii="Times New Roman" w:hAnsi="Times New Roman" w:cs="Times New Roman"/>
          <w:lang w:eastAsia="zh-TW"/>
        </w:rPr>
      </w:pPr>
    </w:p>
    <w:p w14:paraId="18F6CB97" w14:textId="77777777" w:rsidR="00E96B39" w:rsidRDefault="00E96B39" w:rsidP="00EC098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After that, you are asked to use the functions to implement k-means</w:t>
      </w:r>
      <w:r w:rsidR="00EC0989">
        <w:rPr>
          <w:rFonts w:ascii="Times New Roman" w:hAnsi="Times New Roman" w:cs="Times New Roman"/>
          <w:lang w:eastAsia="zh-TW"/>
        </w:rPr>
        <w:t xml:space="preserve"> using </w:t>
      </w:r>
      <w:r w:rsidR="00EC0989" w:rsidRPr="00EC0989">
        <w:rPr>
          <w:rFonts w:ascii="Times New Roman" w:hAnsi="Times New Roman" w:cs="Times New Roman"/>
          <w:lang w:eastAsia="zh-TW"/>
        </w:rPr>
        <w:t>Scala</w:t>
      </w:r>
      <w:r w:rsidR="00EC0989">
        <w:rPr>
          <w:rFonts w:ascii="Times New Roman" w:hAnsi="Times New Roman" w:cs="Times New Roman"/>
          <w:lang w:eastAsia="zh-TW"/>
        </w:rPr>
        <w:t>.</w:t>
      </w:r>
    </w:p>
    <w:p w14:paraId="4EED19D9" w14:textId="77777777" w:rsidR="00EC0989" w:rsidRDefault="00E96B39" w:rsidP="00EC098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Once you have finished</w:t>
      </w:r>
      <w:r w:rsidR="00E00CEE">
        <w:rPr>
          <w:rFonts w:ascii="Times New Roman" w:hAnsi="Times New Roman" w:cs="Times New Roman"/>
          <w:lang w:eastAsia="zh-TW"/>
        </w:rPr>
        <w:t xml:space="preserve"> the above coding</w:t>
      </w:r>
      <w:r>
        <w:rPr>
          <w:rFonts w:ascii="Times New Roman" w:hAnsi="Times New Roman" w:cs="Times New Roman"/>
          <w:lang w:eastAsia="zh-TW"/>
        </w:rPr>
        <w:t>, you are asked to</w:t>
      </w:r>
      <w:r w:rsidR="00E00CEE">
        <w:rPr>
          <w:rFonts w:ascii="Times New Roman" w:hAnsi="Times New Roman" w:cs="Times New Roman"/>
          <w:lang w:eastAsia="zh-TW"/>
        </w:rPr>
        <w:t xml:space="preserve"> code and run</w:t>
      </w:r>
      <w:r>
        <w:rPr>
          <w:rFonts w:ascii="Times New Roman" w:hAnsi="Times New Roman" w:cs="Times New Roman"/>
          <w:lang w:eastAsia="zh-TW"/>
        </w:rPr>
        <w:t xml:space="preserve"> your k-means on the given data file “</w:t>
      </w:r>
      <w:r w:rsidR="00E04A15" w:rsidRPr="00E04A15">
        <w:rPr>
          <w:rFonts w:ascii="Times New Roman" w:hAnsi="Times New Roman" w:cs="Times New Roman"/>
          <w:lang w:eastAsia="zh-TW"/>
        </w:rPr>
        <w:t>clustering_dataset.txt</w:t>
      </w:r>
      <w:r>
        <w:rPr>
          <w:rFonts w:ascii="Times New Roman" w:hAnsi="Times New Roman" w:cs="Times New Roman"/>
          <w:lang w:eastAsia="zh-TW"/>
        </w:rPr>
        <w:t>”</w:t>
      </w:r>
      <w:r w:rsidR="00EC0989">
        <w:rPr>
          <w:rFonts w:ascii="Times New Roman" w:hAnsi="Times New Roman" w:cs="Times New Roman"/>
          <w:lang w:eastAsia="zh-TW"/>
        </w:rPr>
        <w:t xml:space="preserve"> with k=3.</w:t>
      </w:r>
    </w:p>
    <w:p w14:paraId="79058A4C" w14:textId="77777777" w:rsidR="00EC0989" w:rsidRDefault="00EC0989" w:rsidP="00EC098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Please report the 3 cluster centroids you have found in the below table.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8000"/>
      </w:tblGrid>
      <w:tr w:rsidR="00EC0989" w14:paraId="40717B32" w14:textId="77777777" w:rsidTr="000A2F03">
        <w:tc>
          <w:tcPr>
            <w:tcW w:w="2448" w:type="dxa"/>
            <w:vAlign w:val="center"/>
          </w:tcPr>
          <w:p w14:paraId="64977819" w14:textId="77777777" w:rsidR="00EC0989" w:rsidRDefault="00EC0989" w:rsidP="000A2F03">
            <w:pPr>
              <w:jc w:val="center"/>
              <w:rPr>
                <w:rFonts w:ascii="Times New Roman" w:hAnsi="Times New Roman" w:cs="Times New Roman"/>
                <w:lang w:eastAsia="zh-TW"/>
              </w:rPr>
            </w:pPr>
          </w:p>
        </w:tc>
        <w:tc>
          <w:tcPr>
            <w:tcW w:w="8280" w:type="dxa"/>
            <w:vAlign w:val="center"/>
          </w:tcPr>
          <w:p w14:paraId="21E745E7" w14:textId="77777777" w:rsidR="00EC0989" w:rsidRPr="00EC0989" w:rsidRDefault="00EC0989" w:rsidP="000A2F03">
            <w:pPr>
              <w:jc w:val="center"/>
              <w:rPr>
                <w:rFonts w:ascii="Times New Roman" w:hAnsi="Times New Roman" w:cs="Times New Roman"/>
                <w:b/>
                <w:lang w:eastAsia="zh-TW"/>
              </w:rPr>
            </w:pPr>
            <w:r w:rsidRPr="00EC0989">
              <w:rPr>
                <w:rFonts w:ascii="Times New Roman" w:hAnsi="Times New Roman" w:cs="Times New Roman"/>
                <w:b/>
                <w:lang w:eastAsia="zh-TW"/>
              </w:rPr>
              <w:t>Data Values</w:t>
            </w:r>
          </w:p>
        </w:tc>
      </w:tr>
      <w:tr w:rsidR="00EC0989" w14:paraId="462DC2B0" w14:textId="77777777" w:rsidTr="000A2F03">
        <w:trPr>
          <w:trHeight w:val="885"/>
        </w:trPr>
        <w:tc>
          <w:tcPr>
            <w:tcW w:w="2448" w:type="dxa"/>
            <w:vAlign w:val="center"/>
          </w:tcPr>
          <w:p w14:paraId="5C90038E" w14:textId="77777777" w:rsidR="00EC0989" w:rsidRPr="00D15F72" w:rsidRDefault="00EC0989" w:rsidP="000A2F03">
            <w:pPr>
              <w:jc w:val="center"/>
              <w:rPr>
                <w:rFonts w:ascii="Times New Roman" w:hAnsi="Times New Roman" w:cs="Times New Roman"/>
                <w:sz w:val="32"/>
                <w:lang w:eastAsia="zh-TW"/>
              </w:rPr>
            </w:pPr>
            <w:r w:rsidRPr="00D15F72">
              <w:rPr>
                <w:rFonts w:ascii="Times New Roman" w:hAnsi="Times New Roman" w:cs="Times New Roman"/>
                <w:sz w:val="32"/>
                <w:lang w:eastAsia="zh-TW"/>
              </w:rPr>
              <w:lastRenderedPageBreak/>
              <w:t>Centroid 1</w:t>
            </w:r>
          </w:p>
        </w:tc>
        <w:tc>
          <w:tcPr>
            <w:tcW w:w="8280" w:type="dxa"/>
            <w:vAlign w:val="center"/>
          </w:tcPr>
          <w:p w14:paraId="1BE548FD" w14:textId="042C226D" w:rsidR="00EC0989" w:rsidRDefault="00DB7B83" w:rsidP="000A2F03">
            <w:pPr>
              <w:jc w:val="center"/>
              <w:rPr>
                <w:rFonts w:ascii="Times New Roman" w:hAnsi="Times New Roman" w:cs="Times New Roman"/>
                <w:lang w:eastAsia="zh-TW"/>
              </w:rPr>
            </w:pPr>
            <w:r w:rsidRPr="00DB7B83">
              <w:rPr>
                <w:rFonts w:ascii="Times New Roman" w:hAnsi="Times New Roman" w:cs="Times New Roman"/>
                <w:lang w:eastAsia="zh-TW"/>
              </w:rPr>
              <w:t>Vector (12.972570894104999, 19.430958569806002)</w:t>
            </w:r>
          </w:p>
        </w:tc>
      </w:tr>
      <w:tr w:rsidR="00EC0989" w14:paraId="5525273C" w14:textId="77777777" w:rsidTr="000A2F03">
        <w:trPr>
          <w:trHeight w:val="984"/>
        </w:trPr>
        <w:tc>
          <w:tcPr>
            <w:tcW w:w="2448" w:type="dxa"/>
            <w:vAlign w:val="center"/>
          </w:tcPr>
          <w:p w14:paraId="6492BD4A" w14:textId="77777777" w:rsidR="00EC0989" w:rsidRPr="00D15F72" w:rsidRDefault="00EC0989" w:rsidP="000A2F03">
            <w:pPr>
              <w:jc w:val="center"/>
              <w:rPr>
                <w:rFonts w:ascii="Times New Roman" w:hAnsi="Times New Roman" w:cs="Times New Roman"/>
                <w:sz w:val="32"/>
                <w:lang w:eastAsia="zh-TW"/>
              </w:rPr>
            </w:pPr>
            <w:r w:rsidRPr="00D15F72">
              <w:rPr>
                <w:rFonts w:ascii="Times New Roman" w:hAnsi="Times New Roman" w:cs="Times New Roman"/>
                <w:sz w:val="32"/>
                <w:lang w:eastAsia="zh-TW"/>
              </w:rPr>
              <w:t>Centroid 2</w:t>
            </w:r>
          </w:p>
        </w:tc>
        <w:tc>
          <w:tcPr>
            <w:tcW w:w="8280" w:type="dxa"/>
            <w:vAlign w:val="center"/>
          </w:tcPr>
          <w:p w14:paraId="6C74BA8A" w14:textId="29A7B40B" w:rsidR="00EC0989" w:rsidRDefault="00DB7B83" w:rsidP="000A2F03">
            <w:pPr>
              <w:jc w:val="center"/>
              <w:rPr>
                <w:rFonts w:ascii="Times New Roman" w:hAnsi="Times New Roman" w:cs="Times New Roman"/>
                <w:lang w:eastAsia="zh-TW"/>
              </w:rPr>
            </w:pPr>
            <w:r w:rsidRPr="00DB7B83">
              <w:rPr>
                <w:rFonts w:ascii="Times New Roman" w:hAnsi="Times New Roman" w:cs="Times New Roman"/>
                <w:lang w:eastAsia="zh-TW"/>
              </w:rPr>
              <w:t>Vector (6.676557700004402, 13.166919895269002)</w:t>
            </w:r>
          </w:p>
        </w:tc>
      </w:tr>
      <w:tr w:rsidR="00EC0989" w14:paraId="582FB95A" w14:textId="77777777" w:rsidTr="000A2F03">
        <w:trPr>
          <w:trHeight w:val="975"/>
        </w:trPr>
        <w:tc>
          <w:tcPr>
            <w:tcW w:w="2448" w:type="dxa"/>
            <w:vAlign w:val="center"/>
          </w:tcPr>
          <w:p w14:paraId="0D5F003E" w14:textId="77777777" w:rsidR="00EC0989" w:rsidRPr="00D15F72" w:rsidRDefault="00EC0989" w:rsidP="000A2F03">
            <w:pPr>
              <w:jc w:val="center"/>
              <w:rPr>
                <w:rFonts w:ascii="Times New Roman" w:hAnsi="Times New Roman" w:cs="Times New Roman"/>
                <w:sz w:val="32"/>
                <w:lang w:eastAsia="zh-TW"/>
              </w:rPr>
            </w:pPr>
            <w:r w:rsidRPr="00D15F72">
              <w:rPr>
                <w:rFonts w:ascii="Times New Roman" w:hAnsi="Times New Roman" w:cs="Times New Roman"/>
                <w:sz w:val="32"/>
                <w:lang w:eastAsia="zh-TW"/>
              </w:rPr>
              <w:t>Centroid 3</w:t>
            </w:r>
          </w:p>
        </w:tc>
        <w:tc>
          <w:tcPr>
            <w:tcW w:w="8280" w:type="dxa"/>
            <w:vAlign w:val="center"/>
          </w:tcPr>
          <w:p w14:paraId="1098FD07" w14:textId="20329386" w:rsidR="00EC0989" w:rsidRDefault="00DB7B83" w:rsidP="000A2F03">
            <w:pPr>
              <w:jc w:val="center"/>
              <w:rPr>
                <w:rFonts w:ascii="Times New Roman" w:hAnsi="Times New Roman" w:cs="Times New Roman"/>
                <w:lang w:eastAsia="zh-TW"/>
              </w:rPr>
            </w:pPr>
            <w:r w:rsidRPr="00DB7B83">
              <w:rPr>
                <w:rFonts w:ascii="Times New Roman" w:hAnsi="Times New Roman" w:cs="Times New Roman"/>
                <w:lang w:eastAsia="zh-TW"/>
              </w:rPr>
              <w:t>Vector (6.8945984549098975, 2.11317553301257)</w:t>
            </w:r>
          </w:p>
        </w:tc>
      </w:tr>
    </w:tbl>
    <w:p w14:paraId="39E69A4C" w14:textId="77777777" w:rsidR="00EC0989" w:rsidRDefault="00EC0989" w:rsidP="00EC0989">
      <w:pPr>
        <w:rPr>
          <w:rFonts w:ascii="Times New Roman" w:hAnsi="Times New Roman" w:cs="Times New Roman"/>
          <w:lang w:eastAsia="zh-TW"/>
        </w:rPr>
      </w:pPr>
    </w:p>
    <w:p w14:paraId="5EBA1EF6" w14:textId="77777777" w:rsidR="00EC0989" w:rsidRDefault="00EC0989" w:rsidP="00EC098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Please upload your “</w:t>
      </w:r>
      <w:proofErr w:type="spellStart"/>
      <w:proofErr w:type="gramStart"/>
      <w:r>
        <w:rPr>
          <w:rFonts w:ascii="Times New Roman" w:hAnsi="Times New Roman" w:cs="Times New Roman"/>
          <w:lang w:eastAsia="zh-TW"/>
        </w:rPr>
        <w:t>kmeans.scala</w:t>
      </w:r>
      <w:proofErr w:type="spellEnd"/>
      <w:proofErr w:type="gramEnd"/>
      <w:r>
        <w:rPr>
          <w:rFonts w:ascii="Times New Roman" w:hAnsi="Times New Roman" w:cs="Times New Roman"/>
          <w:lang w:eastAsia="zh-TW"/>
        </w:rPr>
        <w:t>” to the submission system.</w:t>
      </w:r>
    </w:p>
    <w:p w14:paraId="2542BCE7" w14:textId="77777777" w:rsidR="00002A83" w:rsidRPr="00002A83" w:rsidRDefault="00002A83" w:rsidP="00002A8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Please also upload this sheet with your answers to the submission system.</w:t>
      </w:r>
    </w:p>
    <w:p w14:paraId="0C55B539" w14:textId="77777777" w:rsidR="00EC0989" w:rsidRDefault="00EC0989" w:rsidP="00EC0989">
      <w:pPr>
        <w:pStyle w:val="ListParagraph"/>
        <w:numPr>
          <w:ilvl w:val="0"/>
          <w:numId w:val="14"/>
        </w:numPr>
        <w:spacing w:line="256" w:lineRule="auto"/>
        <w:rPr>
          <w:rFonts w:ascii="Times New Roman" w:hAnsi="Times New Roman" w:cs="Times New Roman"/>
          <w:lang w:eastAsia="zh-TW"/>
        </w:rPr>
      </w:pPr>
      <w:r>
        <w:rPr>
          <w:rFonts w:ascii="Times New Roman" w:eastAsia="SimSun" w:hAnsi="Times New Roman" w:cs="Times New Roman"/>
          <w:lang w:eastAsia="zh-CN"/>
        </w:rPr>
        <w:t>This is the end</w:t>
      </w:r>
      <w:r w:rsidR="00002A83">
        <w:rPr>
          <w:rFonts w:ascii="Times New Roman" w:eastAsia="SimSun" w:hAnsi="Times New Roman" w:cs="Times New Roman"/>
          <w:lang w:eastAsia="zh-CN"/>
        </w:rPr>
        <w:t>.</w:t>
      </w:r>
    </w:p>
    <w:p w14:paraId="4F16143D" w14:textId="77777777" w:rsidR="00EC0989" w:rsidRPr="00EC0989" w:rsidRDefault="00EC0989" w:rsidP="00EC0989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1D133B68" w14:textId="77777777" w:rsidR="00822403" w:rsidRPr="00822403" w:rsidRDefault="00822403" w:rsidP="00822403">
      <w:pPr>
        <w:rPr>
          <w:rFonts w:ascii="Times New Roman" w:hAnsi="Times New Roman" w:cs="Times New Roman"/>
          <w:lang w:eastAsia="zh-TW"/>
        </w:rPr>
      </w:pPr>
    </w:p>
    <w:sectPr w:rsidR="00822403" w:rsidRPr="00822403" w:rsidSect="00E6201F">
      <w:headerReference w:type="default" r:id="rId8"/>
      <w:footerReference w:type="default" r:id="rId9"/>
      <w:headerReference w:type="first" r:id="rId10"/>
      <w:footerReference w:type="first" r:id="rId11"/>
      <w:pgSz w:w="11906" w:h="16838" w:code="9"/>
      <w:pgMar w:top="1886" w:right="864" w:bottom="1440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3C2D0" w14:textId="77777777" w:rsidR="00796836" w:rsidRDefault="00796836">
      <w:pPr>
        <w:spacing w:after="0" w:line="240" w:lineRule="auto"/>
      </w:pPr>
      <w:r>
        <w:separator/>
      </w:r>
    </w:p>
  </w:endnote>
  <w:endnote w:type="continuationSeparator" w:id="0">
    <w:p w14:paraId="026AC890" w14:textId="77777777" w:rsidR="00796836" w:rsidRDefault="007968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iraCode-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FiraCode-Retina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14:paraId="4C6544DE" w14:textId="77777777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14:paraId="69DC8849" w14:textId="77777777" w:rsidR="00115663" w:rsidRDefault="00115663" w:rsidP="00115663">
          <w:pPr>
            <w:pStyle w:val="Footer"/>
            <w:spacing w:after="0"/>
            <w:jc w:val="left"/>
          </w:pPr>
          <w:r>
            <w:rPr>
              <w:noProof/>
              <w:lang w:eastAsia="zh-TW"/>
            </w:rPr>
            <w:drawing>
              <wp:inline distT="0" distB="0" distL="0" distR="0" wp14:anchorId="3E1D2717" wp14:editId="7F716402">
                <wp:extent cx="7879703" cy="899509"/>
                <wp:effectExtent l="0" t="0" r="0" b="0"/>
                <wp:docPr id="14" name="Picture 14" descr="Multiple green waves as abstract design in foo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14:paraId="5939B211" w14:textId="77777777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14:paraId="34E53BF3" w14:textId="77777777" w:rsidR="002E1A5A" w:rsidRDefault="002E1A5A" w:rsidP="002E1A5A">
          <w:pPr>
            <w:pStyle w:val="Footer"/>
            <w:spacing w:after="0"/>
          </w:pPr>
          <w:r>
            <w:rPr>
              <w:noProof/>
              <w:lang w:eastAsia="zh-TW"/>
            </w:rPr>
            <w:drawing>
              <wp:inline distT="0" distB="0" distL="0" distR="0" wp14:anchorId="3C16ABF2" wp14:editId="4CCF2945">
                <wp:extent cx="8551368" cy="976184"/>
                <wp:effectExtent l="0" t="0" r="2540" b="0"/>
                <wp:docPr id="15" name="Picture 15" descr="green waves desig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845AB" w14:textId="77777777" w:rsidR="00796836" w:rsidRDefault="00796836">
      <w:pPr>
        <w:spacing w:after="0" w:line="240" w:lineRule="auto"/>
      </w:pPr>
      <w:r>
        <w:separator/>
      </w:r>
    </w:p>
  </w:footnote>
  <w:footnote w:type="continuationSeparator" w:id="0">
    <w:p w14:paraId="1D9690C8" w14:textId="77777777" w:rsidR="00796836" w:rsidRDefault="007968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14:paraId="4788C44C" w14:textId="77777777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14:paraId="522744D7" w14:textId="77777777" w:rsidR="00115663" w:rsidRDefault="00115663" w:rsidP="00115663">
          <w:pPr>
            <w:pStyle w:val="Header"/>
          </w:pPr>
          <w:r>
            <w:rPr>
              <w:noProof/>
              <w:lang w:eastAsia="zh-TW"/>
            </w:rPr>
            <w:drawing>
              <wp:inline distT="0" distB="0" distL="0" distR="0" wp14:anchorId="03CAC85A" wp14:editId="1574D507">
                <wp:extent cx="7797114" cy="949420"/>
                <wp:effectExtent l="0" t="0" r="0" b="3175"/>
                <wp:docPr id="13" name="Picture 13" descr="Multiple green waves as abstract design in hea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green-waves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B2E1A" w14:textId="77777777" w:rsidR="00E71405" w:rsidRDefault="007E3A99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298781E"/>
    <w:multiLevelType w:val="hybridMultilevel"/>
    <w:tmpl w:val="C194BF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1B1DAD"/>
    <w:multiLevelType w:val="hybridMultilevel"/>
    <w:tmpl w:val="618A72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4224613"/>
    <w:multiLevelType w:val="hybridMultilevel"/>
    <w:tmpl w:val="390847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1EF1EEC"/>
    <w:multiLevelType w:val="hybridMultilevel"/>
    <w:tmpl w:val="0674CA0A"/>
    <w:lvl w:ilvl="0" w:tplc="240AF5A2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513F2FD3"/>
    <w:multiLevelType w:val="hybridMultilevel"/>
    <w:tmpl w:val="849000D0"/>
    <w:lvl w:ilvl="0" w:tplc="9C80604A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40" w:hanging="480"/>
      </w:pPr>
    </w:lvl>
    <w:lvl w:ilvl="2" w:tplc="0409001B" w:tentative="1">
      <w:start w:val="1"/>
      <w:numFmt w:val="lowerRoman"/>
      <w:lvlText w:val="%3."/>
      <w:lvlJc w:val="right"/>
      <w:pPr>
        <w:ind w:left="2220" w:hanging="480"/>
      </w:pPr>
    </w:lvl>
    <w:lvl w:ilvl="3" w:tplc="0409000F" w:tentative="1">
      <w:start w:val="1"/>
      <w:numFmt w:val="decimal"/>
      <w:lvlText w:val="%4."/>
      <w:lvlJc w:val="left"/>
      <w:pPr>
        <w:ind w:left="27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0" w:hanging="480"/>
      </w:pPr>
    </w:lvl>
    <w:lvl w:ilvl="5" w:tplc="0409001B" w:tentative="1">
      <w:start w:val="1"/>
      <w:numFmt w:val="lowerRoman"/>
      <w:lvlText w:val="%6."/>
      <w:lvlJc w:val="right"/>
      <w:pPr>
        <w:ind w:left="3660" w:hanging="480"/>
      </w:pPr>
    </w:lvl>
    <w:lvl w:ilvl="6" w:tplc="0409000F" w:tentative="1">
      <w:start w:val="1"/>
      <w:numFmt w:val="decimal"/>
      <w:lvlText w:val="%7."/>
      <w:lvlJc w:val="left"/>
      <w:pPr>
        <w:ind w:left="41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0" w:hanging="480"/>
      </w:pPr>
    </w:lvl>
    <w:lvl w:ilvl="8" w:tplc="0409001B" w:tentative="1">
      <w:start w:val="1"/>
      <w:numFmt w:val="lowerRoman"/>
      <w:lvlText w:val="%9."/>
      <w:lvlJc w:val="right"/>
      <w:pPr>
        <w:ind w:left="5100" w:hanging="480"/>
      </w:pPr>
    </w:lvl>
  </w:abstractNum>
  <w:abstractNum w:abstractNumId="15" w15:restartNumberingAfterBreak="0">
    <w:nsid w:val="5A5E21F5"/>
    <w:multiLevelType w:val="hybridMultilevel"/>
    <w:tmpl w:val="DF5416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EC5029"/>
    <w:multiLevelType w:val="hybridMultilevel"/>
    <w:tmpl w:val="E09C83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7C8A064F"/>
    <w:multiLevelType w:val="hybridMultilevel"/>
    <w:tmpl w:val="18C252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6"/>
  </w:num>
  <w:num w:numId="13">
    <w:abstractNumId w:val="12"/>
  </w:num>
  <w:num w:numId="14">
    <w:abstractNumId w:val="17"/>
  </w:num>
  <w:num w:numId="15">
    <w:abstractNumId w:val="13"/>
  </w:num>
  <w:num w:numId="16">
    <w:abstractNumId w:val="14"/>
  </w:num>
  <w:num w:numId="17">
    <w:abstractNumId w:val="10"/>
  </w:num>
  <w:num w:numId="18">
    <w:abstractNumId w:val="15"/>
  </w:num>
  <w:num w:numId="1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05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E57F3"/>
    <w:rsid w:val="00002A83"/>
    <w:rsid w:val="00014AEC"/>
    <w:rsid w:val="000221FA"/>
    <w:rsid w:val="00023E1E"/>
    <w:rsid w:val="00066E19"/>
    <w:rsid w:val="0009457D"/>
    <w:rsid w:val="000A2F03"/>
    <w:rsid w:val="000B4BF8"/>
    <w:rsid w:val="000C11FE"/>
    <w:rsid w:val="000C12B6"/>
    <w:rsid w:val="000E3910"/>
    <w:rsid w:val="000F2898"/>
    <w:rsid w:val="00115663"/>
    <w:rsid w:val="00116EC9"/>
    <w:rsid w:val="001310D2"/>
    <w:rsid w:val="0016486A"/>
    <w:rsid w:val="00170572"/>
    <w:rsid w:val="00183AE9"/>
    <w:rsid w:val="00197B1B"/>
    <w:rsid w:val="001A461A"/>
    <w:rsid w:val="001E2AA8"/>
    <w:rsid w:val="001E2ECF"/>
    <w:rsid w:val="001E7141"/>
    <w:rsid w:val="00213EAB"/>
    <w:rsid w:val="00215D1D"/>
    <w:rsid w:val="0025004A"/>
    <w:rsid w:val="002812CE"/>
    <w:rsid w:val="00284AAA"/>
    <w:rsid w:val="002A3B43"/>
    <w:rsid w:val="002C616C"/>
    <w:rsid w:val="002C724C"/>
    <w:rsid w:val="002D7F70"/>
    <w:rsid w:val="002E02BC"/>
    <w:rsid w:val="002E1A5A"/>
    <w:rsid w:val="002E57F3"/>
    <w:rsid w:val="002F2798"/>
    <w:rsid w:val="00312210"/>
    <w:rsid w:val="0035069C"/>
    <w:rsid w:val="00361777"/>
    <w:rsid w:val="00361FC2"/>
    <w:rsid w:val="0037008A"/>
    <w:rsid w:val="003924B1"/>
    <w:rsid w:val="003F0082"/>
    <w:rsid w:val="003F7C02"/>
    <w:rsid w:val="00416F10"/>
    <w:rsid w:val="004407BB"/>
    <w:rsid w:val="004531DC"/>
    <w:rsid w:val="00462B54"/>
    <w:rsid w:val="00475F98"/>
    <w:rsid w:val="00480AE4"/>
    <w:rsid w:val="004A28AD"/>
    <w:rsid w:val="004C595E"/>
    <w:rsid w:val="004D1393"/>
    <w:rsid w:val="005152E6"/>
    <w:rsid w:val="00535A9A"/>
    <w:rsid w:val="00545191"/>
    <w:rsid w:val="00576382"/>
    <w:rsid w:val="005820C0"/>
    <w:rsid w:val="00586032"/>
    <w:rsid w:val="00590480"/>
    <w:rsid w:val="00593E9E"/>
    <w:rsid w:val="005D5807"/>
    <w:rsid w:val="005F5363"/>
    <w:rsid w:val="00620729"/>
    <w:rsid w:val="00620905"/>
    <w:rsid w:val="00625397"/>
    <w:rsid w:val="00673242"/>
    <w:rsid w:val="00674FE5"/>
    <w:rsid w:val="006857A4"/>
    <w:rsid w:val="00691768"/>
    <w:rsid w:val="00692EFB"/>
    <w:rsid w:val="006A4CEB"/>
    <w:rsid w:val="006A6B8E"/>
    <w:rsid w:val="006B2E47"/>
    <w:rsid w:val="006C04EA"/>
    <w:rsid w:val="006E0282"/>
    <w:rsid w:val="006F0367"/>
    <w:rsid w:val="007021F9"/>
    <w:rsid w:val="00713651"/>
    <w:rsid w:val="007144B0"/>
    <w:rsid w:val="007318A5"/>
    <w:rsid w:val="00735B76"/>
    <w:rsid w:val="00781647"/>
    <w:rsid w:val="007936C7"/>
    <w:rsid w:val="00796836"/>
    <w:rsid w:val="007B54B4"/>
    <w:rsid w:val="007C1017"/>
    <w:rsid w:val="007C4A68"/>
    <w:rsid w:val="007E0D6E"/>
    <w:rsid w:val="007E3A99"/>
    <w:rsid w:val="007F4451"/>
    <w:rsid w:val="00822403"/>
    <w:rsid w:val="00826AB4"/>
    <w:rsid w:val="00854A36"/>
    <w:rsid w:val="008658F6"/>
    <w:rsid w:val="00885450"/>
    <w:rsid w:val="008945AC"/>
    <w:rsid w:val="008C2196"/>
    <w:rsid w:val="008E36C5"/>
    <w:rsid w:val="008F0332"/>
    <w:rsid w:val="008F3D30"/>
    <w:rsid w:val="00903EB5"/>
    <w:rsid w:val="009145CA"/>
    <w:rsid w:val="009439AA"/>
    <w:rsid w:val="00952BA6"/>
    <w:rsid w:val="009617BB"/>
    <w:rsid w:val="0099293E"/>
    <w:rsid w:val="009C070B"/>
    <w:rsid w:val="009C69F6"/>
    <w:rsid w:val="009D1F88"/>
    <w:rsid w:val="009F31A6"/>
    <w:rsid w:val="00A17839"/>
    <w:rsid w:val="00A44F64"/>
    <w:rsid w:val="00A45E55"/>
    <w:rsid w:val="00A65D73"/>
    <w:rsid w:val="00A84ACF"/>
    <w:rsid w:val="00A97722"/>
    <w:rsid w:val="00AC11FA"/>
    <w:rsid w:val="00AC1679"/>
    <w:rsid w:val="00AD0F11"/>
    <w:rsid w:val="00AF5774"/>
    <w:rsid w:val="00B02EC2"/>
    <w:rsid w:val="00B14B6F"/>
    <w:rsid w:val="00B22EC4"/>
    <w:rsid w:val="00B242C5"/>
    <w:rsid w:val="00B3026C"/>
    <w:rsid w:val="00B475A3"/>
    <w:rsid w:val="00B54EAE"/>
    <w:rsid w:val="00B552FE"/>
    <w:rsid w:val="00B57A18"/>
    <w:rsid w:val="00B73877"/>
    <w:rsid w:val="00B92C71"/>
    <w:rsid w:val="00B94080"/>
    <w:rsid w:val="00BA5A05"/>
    <w:rsid w:val="00BC06ED"/>
    <w:rsid w:val="00BC6264"/>
    <w:rsid w:val="00BE6297"/>
    <w:rsid w:val="00C05280"/>
    <w:rsid w:val="00C310C7"/>
    <w:rsid w:val="00C369F9"/>
    <w:rsid w:val="00C63E44"/>
    <w:rsid w:val="00C65ECA"/>
    <w:rsid w:val="00C8147F"/>
    <w:rsid w:val="00CD1DCC"/>
    <w:rsid w:val="00CE0AA0"/>
    <w:rsid w:val="00CE2CAB"/>
    <w:rsid w:val="00CF0E53"/>
    <w:rsid w:val="00D01B7D"/>
    <w:rsid w:val="00D15F72"/>
    <w:rsid w:val="00D17326"/>
    <w:rsid w:val="00D25C61"/>
    <w:rsid w:val="00D30D5B"/>
    <w:rsid w:val="00D52C3A"/>
    <w:rsid w:val="00D864FD"/>
    <w:rsid w:val="00D904CD"/>
    <w:rsid w:val="00D93043"/>
    <w:rsid w:val="00D968D1"/>
    <w:rsid w:val="00DA7955"/>
    <w:rsid w:val="00DB7B83"/>
    <w:rsid w:val="00DC6EB7"/>
    <w:rsid w:val="00DD7585"/>
    <w:rsid w:val="00DE3E34"/>
    <w:rsid w:val="00E00CEE"/>
    <w:rsid w:val="00E0254B"/>
    <w:rsid w:val="00E0357F"/>
    <w:rsid w:val="00E041D6"/>
    <w:rsid w:val="00E04A15"/>
    <w:rsid w:val="00E05015"/>
    <w:rsid w:val="00E17C0F"/>
    <w:rsid w:val="00E32718"/>
    <w:rsid w:val="00E417F7"/>
    <w:rsid w:val="00E43DC6"/>
    <w:rsid w:val="00E57836"/>
    <w:rsid w:val="00E601DD"/>
    <w:rsid w:val="00E6201F"/>
    <w:rsid w:val="00E62CDF"/>
    <w:rsid w:val="00E71405"/>
    <w:rsid w:val="00E802A8"/>
    <w:rsid w:val="00E96B39"/>
    <w:rsid w:val="00EA01DF"/>
    <w:rsid w:val="00EC0989"/>
    <w:rsid w:val="00EC412C"/>
    <w:rsid w:val="00EF1E89"/>
    <w:rsid w:val="00F527D2"/>
    <w:rsid w:val="00F65761"/>
    <w:rsid w:val="00F83039"/>
    <w:rsid w:val="00F87567"/>
    <w:rsid w:val="00FA5F92"/>
    <w:rsid w:val="00FB396C"/>
    <w:rsid w:val="00FC4462"/>
    <w:rsid w:val="00FD0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DE131D6"/>
  <w15:docId w15:val="{AD8CA93B-695A-45BC-B676-04C56B85D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39AA"/>
    <w:rPr>
      <w:color w:val="000000" w:themeColor="text1"/>
      <w:sz w:val="24"/>
    </w:rPr>
  </w:style>
  <w:style w:type="paragraph" w:styleId="Heading1">
    <w:name w:val="heading 1"/>
    <w:basedOn w:val="Normal"/>
    <w:next w:val="ContactInfo"/>
    <w:link w:val="Heading1Char"/>
    <w:uiPriority w:val="1"/>
    <w:qFormat/>
    <w:rsid w:val="002E1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1"/>
    <w:semiHidden/>
    <w:unhideWhenUsed/>
    <w:qFormat/>
    <w:rsid w:val="00FA5F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semiHidden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1A5A"/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40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ContactInfo">
    <w:name w:val="Contact Info"/>
    <w:basedOn w:val="Normal"/>
    <w:uiPriority w:val="2"/>
    <w:qFormat/>
    <w:rsid w:val="000F2898"/>
    <w:pPr>
      <w:spacing w:after="0"/>
      <w:contextualSpacing/>
    </w:pPr>
    <w:rPr>
      <w:color w:val="607E4C" w:themeColor="accent4"/>
    </w:rPr>
  </w:style>
  <w:style w:type="paragraph" w:styleId="Closing">
    <w:name w:val="Closing"/>
    <w:basedOn w:val="Normal"/>
    <w:next w:val="Signature"/>
    <w:link w:val="ClosingChar"/>
    <w:uiPriority w:val="5"/>
    <w:qFormat/>
    <w:rsid w:val="002E1A5A"/>
    <w:pPr>
      <w:spacing w:before="720"/>
    </w:pPr>
    <w:rPr>
      <w:bCs/>
      <w:szCs w:val="18"/>
    </w:rPr>
  </w:style>
  <w:style w:type="character" w:customStyle="1" w:styleId="ClosingChar">
    <w:name w:val="Closing Char"/>
    <w:basedOn w:val="DefaultParagraphFont"/>
    <w:link w:val="Closing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720" w:after="280"/>
      <w:contextualSpacing/>
    </w:pPr>
    <w:rPr>
      <w:bCs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eastAsiaTheme="minorEastAsia"/>
      <w:bCs/>
      <w:szCs w:val="18"/>
    </w:rPr>
  </w:style>
  <w:style w:type="paragraph" w:styleId="Salutation">
    <w:name w:val="Salutation"/>
    <w:basedOn w:val="Normal"/>
    <w:next w:val="Normal"/>
    <w:link w:val="SalutationChar"/>
    <w:uiPriority w:val="4"/>
    <w:qFormat/>
    <w:rsid w:val="00E32718"/>
    <w:pPr>
      <w:spacing w:before="440" w:after="180"/>
    </w:pPr>
    <w:rPr>
      <w:bCs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Strong">
    <w:name w:val="Strong"/>
    <w:basedOn w:val="DefaultParagraphFont"/>
    <w:uiPriority w:val="22"/>
    <w:qFormat/>
    <w:rPr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table" w:styleId="TableGrid">
    <w:name w:val="Table Grid"/>
    <w:basedOn w:val="TableNormal"/>
    <w:uiPriority w:val="39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i/>
      <w:iCs/>
      <w:color w:val="3C5020" w:themeColor="accent5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9439AA"/>
    <w:rPr>
      <w:color w:val="3D5157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Emphasis">
    <w:name w:val="Emphasis"/>
    <w:basedOn w:val="DefaultParagraphFont"/>
    <w:uiPriority w:val="20"/>
    <w:unhideWhenUsed/>
    <w:qFormat/>
    <w:rsid w:val="00D904CD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unhideWhenUsed/>
    <w:qFormat/>
    <w:rsid w:val="00D904CD"/>
    <w:pPr>
      <w:ind w:left="720"/>
      <w:contextualSpacing/>
    </w:pPr>
  </w:style>
  <w:style w:type="paragraph" w:styleId="NoSpacing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904CD"/>
    <w:pPr>
      <w:numPr>
        <w:ilvl w:val="1"/>
      </w:numPr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21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21F9"/>
    <w:rPr>
      <w:rFonts w:ascii="Tahoma" w:hAnsi="Tahoma" w:cs="Tahoma"/>
      <w:color w:val="000000" w:themeColor="text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Letterhead%20(Green%20Wave%20design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6BD2A0-1490-4E80-A31F-27A921F5AD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C:\Users\USER\AppData\Roaming\Microsoft\Templates\Letterhead (Green Wave design).dotx</Template>
  <TotalTime>331</TotalTime>
  <Pages>3</Pages>
  <Words>525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JiaBruce</cp:lastModifiedBy>
  <cp:revision>143</cp:revision>
  <cp:lastPrinted>2021-10-22T03:50:00Z</cp:lastPrinted>
  <dcterms:created xsi:type="dcterms:W3CDTF">2018-07-09T08:16:00Z</dcterms:created>
  <dcterms:modified xsi:type="dcterms:W3CDTF">2021-12-09T14:02:00Z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v-shbahu@microsoft.com</vt:lpwstr>
  </property>
  <property fmtid="{D5CDD505-2E9C-101B-9397-08002B2CF9AE}" pid="5" name="MSIP_Label_f42aa342-8706-4288-bd11-ebb85995028c_SetDate">
    <vt:lpwstr>2018-05-05T08:32:37.1667882Z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ContentTypeId">
    <vt:lpwstr>0x010100AA3F7D94069FF64A86F7DFF56D60E3BE</vt:lpwstr>
  </property>
</Properties>
</file>