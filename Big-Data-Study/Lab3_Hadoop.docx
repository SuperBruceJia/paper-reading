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814"/>
        <w:tblW w:w="1070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6565"/>
        <w:gridCol w:w="4140"/>
      </w:tblGrid>
      <w:tr w:rsidR="00AF5774" w14:paraId="7803F4FE" w14:textId="77777777" w:rsidTr="00D07332">
        <w:trPr>
          <w:trHeight w:hRule="exact" w:val="1800"/>
        </w:trPr>
        <w:tc>
          <w:tcPr>
            <w:tcW w:w="6565" w:type="dxa"/>
            <w:tcMar>
              <w:bottom w:w="144" w:type="dxa"/>
            </w:tcMar>
            <w:vAlign w:val="bottom"/>
          </w:tcPr>
          <w:p w14:paraId="22443DF8" w14:textId="77777777" w:rsidR="00AF5774" w:rsidRPr="002E57F3" w:rsidRDefault="00AF5774" w:rsidP="006A6B8E">
            <w:pPr>
              <w:pStyle w:val="ContactInfo"/>
              <w:ind w:left="241"/>
              <w:rPr>
                <w:sz w:val="72"/>
                <w:szCs w:val="72"/>
              </w:rPr>
            </w:pPr>
            <w:r w:rsidRPr="002E57F3">
              <w:rPr>
                <w:sz w:val="72"/>
                <w:szCs w:val="72"/>
              </w:rPr>
              <w:t xml:space="preserve">Lab </w:t>
            </w:r>
            <w:r w:rsidR="006A6B8E">
              <w:rPr>
                <w:sz w:val="72"/>
                <w:szCs w:val="72"/>
              </w:rPr>
              <w:t>3</w:t>
            </w:r>
            <w:r w:rsidRPr="002E57F3">
              <w:rPr>
                <w:sz w:val="72"/>
                <w:szCs w:val="72"/>
              </w:rPr>
              <w:t xml:space="preserve"> – </w:t>
            </w:r>
            <w:r w:rsidR="006A6B8E">
              <w:rPr>
                <w:sz w:val="68"/>
                <w:szCs w:val="68"/>
              </w:rPr>
              <w:t>Hadoop</w:t>
            </w:r>
          </w:p>
        </w:tc>
        <w:tc>
          <w:tcPr>
            <w:tcW w:w="4140" w:type="dxa"/>
            <w:tcMar>
              <w:top w:w="576" w:type="dxa"/>
            </w:tcMar>
            <w:vAlign w:val="center"/>
          </w:tcPr>
          <w:p w14:paraId="2F0A11E3" w14:textId="56F5DC62" w:rsidR="00FC4462" w:rsidRPr="00E05BCD" w:rsidRDefault="00FC4462" w:rsidP="00AF5774">
            <w:pPr>
              <w:pStyle w:val="Heading1"/>
              <w:spacing w:before="0"/>
              <w:jc w:val="right"/>
              <w:rPr>
                <w:rFonts w:eastAsia="SimSun"/>
                <w:sz w:val="28"/>
                <w:lang w:eastAsia="zh-CN"/>
              </w:rPr>
            </w:pPr>
            <w:r w:rsidRPr="00E05BCD">
              <w:rPr>
                <w:rFonts w:eastAsia="SimSun" w:hint="eastAsia"/>
                <w:sz w:val="28"/>
                <w:lang w:eastAsia="zh-CN"/>
              </w:rPr>
              <w:t>Name</w:t>
            </w:r>
            <w:r w:rsidRPr="00E05BCD">
              <w:rPr>
                <w:rFonts w:eastAsia="SimSun"/>
                <w:sz w:val="28"/>
                <w:lang w:eastAsia="zh-CN"/>
              </w:rPr>
              <w:t>:</w:t>
            </w:r>
            <w:r w:rsidR="008F42D7" w:rsidRPr="00E05BCD">
              <w:rPr>
                <w:rFonts w:eastAsia="SimSun"/>
                <w:sz w:val="28"/>
                <w:lang w:eastAsia="zh-CN"/>
              </w:rPr>
              <w:t xml:space="preserve"> </w:t>
            </w:r>
            <w:r w:rsidR="008F42D7" w:rsidRPr="00E05BCD">
              <w:rPr>
                <w:rFonts w:eastAsia="SimSun" w:hint="eastAsia"/>
                <w:sz w:val="28"/>
                <w:lang w:eastAsia="zh-CN"/>
              </w:rPr>
              <w:t>SHUYUE</w:t>
            </w:r>
            <w:r w:rsidR="008F42D7" w:rsidRPr="00E05BCD">
              <w:rPr>
                <w:rFonts w:eastAsia="SimSun"/>
                <w:sz w:val="28"/>
                <w:lang w:eastAsia="zh-CN"/>
              </w:rPr>
              <w:t xml:space="preserve"> </w:t>
            </w:r>
            <w:r w:rsidR="008F42D7" w:rsidRPr="00E05BCD">
              <w:rPr>
                <w:rFonts w:eastAsia="SimSun" w:hint="eastAsia"/>
                <w:sz w:val="28"/>
                <w:lang w:eastAsia="zh-CN"/>
              </w:rPr>
              <w:t>JIA</w:t>
            </w:r>
          </w:p>
          <w:p w14:paraId="305CED2F" w14:textId="311475BE" w:rsidR="00AF5774" w:rsidRPr="00E05BCD" w:rsidRDefault="00FC4462" w:rsidP="00AF5774">
            <w:pPr>
              <w:pStyle w:val="Heading1"/>
              <w:spacing w:before="0"/>
              <w:jc w:val="right"/>
              <w:rPr>
                <w:rFonts w:eastAsia="SimSun"/>
                <w:sz w:val="28"/>
                <w:lang w:eastAsia="zh-CN"/>
              </w:rPr>
            </w:pPr>
            <w:r w:rsidRPr="00E05BCD">
              <w:rPr>
                <w:rFonts w:eastAsia="SimSun"/>
                <w:sz w:val="28"/>
                <w:lang w:eastAsia="zh-CN"/>
              </w:rPr>
              <w:t>ID</w:t>
            </w:r>
            <w:r w:rsidRPr="00E05BCD">
              <w:rPr>
                <w:rFonts w:eastAsia="SimSun" w:hint="eastAsia"/>
                <w:sz w:val="28"/>
                <w:lang w:eastAsia="zh-CN"/>
              </w:rPr>
              <w:t>:</w:t>
            </w:r>
            <w:r w:rsidR="008F42D7" w:rsidRPr="00E05BCD">
              <w:rPr>
                <w:rFonts w:eastAsia="SimSun"/>
                <w:sz w:val="28"/>
                <w:lang w:eastAsia="zh-CN"/>
              </w:rPr>
              <w:t xml:space="preserve"> 56846018</w:t>
            </w:r>
          </w:p>
        </w:tc>
      </w:tr>
    </w:tbl>
    <w:p w14:paraId="4ADABB12" w14:textId="77777777" w:rsidR="00FC4462" w:rsidRDefault="00FC4462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14:paraId="444772B0" w14:textId="77777777" w:rsidR="00FC4462" w:rsidRDefault="00FC4462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14:paraId="040798EA" w14:textId="77777777" w:rsidR="00FC4462" w:rsidRDefault="00FC4462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14:paraId="32820DB8" w14:textId="77777777" w:rsidR="00692EFB" w:rsidRDefault="006A6B8E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Read and setup your Hadoop machine environment according to the lab 3 setup guide in CANVAS</w:t>
      </w:r>
      <w:r w:rsidR="00781647">
        <w:rPr>
          <w:rFonts w:ascii="Times New Roman" w:hAnsi="Times New Roman" w:cs="Times New Roman"/>
          <w:lang w:eastAsia="zh-TW"/>
        </w:rPr>
        <w:t>.</w:t>
      </w:r>
    </w:p>
    <w:p w14:paraId="425514F9" w14:textId="77777777" w:rsidR="006A6B8E" w:rsidRDefault="006A6B8E" w:rsidP="006A6B8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Login into your machine with Hadoop and open up a terminal (e.g. </w:t>
      </w:r>
      <w:proofErr w:type="spellStart"/>
      <w:r>
        <w:rPr>
          <w:rFonts w:ascii="Times New Roman" w:hAnsi="Times New Roman" w:cs="Times New Roman"/>
          <w:lang w:eastAsia="zh-TW"/>
        </w:rPr>
        <w:t>ctrl+alt+t</w:t>
      </w:r>
      <w:proofErr w:type="spellEnd"/>
      <w:r>
        <w:rPr>
          <w:rFonts w:ascii="Times New Roman" w:hAnsi="Times New Roman" w:cs="Times New Roman"/>
          <w:lang w:eastAsia="zh-TW"/>
        </w:rPr>
        <w:t>)</w:t>
      </w:r>
    </w:p>
    <w:p w14:paraId="55127916" w14:textId="65964485" w:rsidR="006A6B8E" w:rsidRDefault="006A6B8E" w:rsidP="006A6B8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Issue the shell command “</w:t>
      </w:r>
      <w:proofErr w:type="spellStart"/>
      <w:r>
        <w:rPr>
          <w:rFonts w:ascii="Times New Roman" w:hAnsi="Times New Roman" w:cs="Times New Roman"/>
          <w:lang w:eastAsia="zh-TW"/>
        </w:rPr>
        <w:t>jps</w:t>
      </w:r>
      <w:proofErr w:type="spellEnd"/>
      <w:r>
        <w:rPr>
          <w:rFonts w:ascii="Times New Roman" w:hAnsi="Times New Roman" w:cs="Times New Roman"/>
          <w:lang w:eastAsia="zh-TW"/>
        </w:rPr>
        <w:t>”. What is it? You could search for its meaning on the web.</w:t>
      </w:r>
    </w:p>
    <w:p w14:paraId="18F99A9D" w14:textId="40448F16" w:rsidR="00A53A5A" w:rsidRPr="00A53A5A" w:rsidRDefault="00A53A5A" w:rsidP="00A53A5A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A53A5A">
        <w:rPr>
          <w:rFonts w:ascii="Times New Roman" w:hAnsi="Times New Roman" w:cs="Times New Roman"/>
          <w:lang w:eastAsia="zh-TW"/>
        </w:rPr>
        <w:t xml:space="preserve">~ » </w:t>
      </w:r>
      <w:proofErr w:type="spellStart"/>
      <w:r w:rsidRPr="00A53A5A">
        <w:rPr>
          <w:rFonts w:ascii="Times New Roman" w:hAnsi="Times New Roman" w:cs="Times New Roman"/>
          <w:lang w:eastAsia="zh-TW"/>
        </w:rPr>
        <w:t>jps</w:t>
      </w:r>
      <w:proofErr w:type="spellEnd"/>
      <w:r w:rsidRPr="00A53A5A">
        <w:rPr>
          <w:rFonts w:ascii="Times New Roman" w:hAnsi="Times New Roman" w:cs="Times New Roman"/>
          <w:lang w:eastAsia="zh-TW"/>
        </w:rPr>
        <w:t xml:space="preserve">                                                                                                                                                                                    </w:t>
      </w:r>
    </w:p>
    <w:p w14:paraId="3AAD3068" w14:textId="77777777" w:rsidR="00A53A5A" w:rsidRPr="00A53A5A" w:rsidRDefault="00A53A5A" w:rsidP="00A53A5A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A53A5A">
        <w:rPr>
          <w:rFonts w:ascii="Times New Roman" w:hAnsi="Times New Roman" w:cs="Times New Roman"/>
          <w:lang w:eastAsia="zh-TW"/>
        </w:rPr>
        <w:t xml:space="preserve">2265 </w:t>
      </w:r>
      <w:proofErr w:type="spellStart"/>
      <w:r w:rsidRPr="00A53A5A">
        <w:rPr>
          <w:rFonts w:ascii="Times New Roman" w:hAnsi="Times New Roman" w:cs="Times New Roman"/>
          <w:lang w:eastAsia="zh-TW"/>
        </w:rPr>
        <w:t>Jps</w:t>
      </w:r>
      <w:proofErr w:type="spellEnd"/>
    </w:p>
    <w:p w14:paraId="50CF90E9" w14:textId="6CB3B90B" w:rsidR="007128C6" w:rsidRDefault="00A53A5A" w:rsidP="00A53A5A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A53A5A">
        <w:rPr>
          <w:rFonts w:ascii="Times New Roman" w:hAnsi="Times New Roman" w:cs="Times New Roman"/>
          <w:lang w:eastAsia="zh-TW"/>
        </w:rPr>
        <w:t>607</w:t>
      </w:r>
    </w:p>
    <w:p w14:paraId="45CEBCB4" w14:textId="637BCBD8" w:rsidR="00A53A5A" w:rsidRDefault="00A53A5A" w:rsidP="00A53A5A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160AEC5B" w14:textId="77777777" w:rsidR="00E92E28" w:rsidRDefault="00C83C59" w:rsidP="00A53A5A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Answer</w:t>
      </w:r>
      <w:r>
        <w:rPr>
          <w:rFonts w:ascii="Times New Roman" w:hAnsi="Times New Roman" w:cs="Times New Roman"/>
          <w:lang w:eastAsia="zh-CN"/>
        </w:rPr>
        <w:t>:</w:t>
      </w:r>
      <w:r w:rsidR="0016681A">
        <w:rPr>
          <w:rFonts w:ascii="Times New Roman" w:hAnsi="Times New Roman" w:cs="Times New Roman"/>
          <w:lang w:eastAsia="zh-CN"/>
        </w:rPr>
        <w:t xml:space="preserve"> </w:t>
      </w:r>
    </w:p>
    <w:p w14:paraId="1F47FB35" w14:textId="016836CC" w:rsidR="00C83C59" w:rsidRDefault="00C61CCF" w:rsidP="00A53A5A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proofErr w:type="spellStart"/>
      <w:r>
        <w:rPr>
          <w:rFonts w:ascii="Times New Roman" w:hAnsi="Times New Roman" w:cs="Times New Roman" w:hint="eastAsia"/>
          <w:lang w:eastAsia="zh-CN"/>
        </w:rPr>
        <w:t>jps</w:t>
      </w:r>
      <w:proofErr w:type="spellEnd"/>
      <w:r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 w:hint="eastAsia"/>
          <w:lang w:eastAsia="zh-CN"/>
        </w:rPr>
        <w:t>is</w:t>
      </w:r>
      <w:r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 w:hint="eastAsia"/>
          <w:lang w:eastAsia="zh-CN"/>
        </w:rPr>
        <w:t xml:space="preserve">the </w:t>
      </w:r>
      <w:r w:rsidRPr="00C61CCF">
        <w:rPr>
          <w:rFonts w:ascii="Times New Roman" w:hAnsi="Times New Roman" w:cs="Times New Roman"/>
          <w:color w:val="FF0000"/>
          <w:lang w:eastAsia="zh-CN"/>
        </w:rPr>
        <w:t>J</w:t>
      </w:r>
      <w:r w:rsidRPr="00C61CCF">
        <w:rPr>
          <w:rFonts w:ascii="Times New Roman" w:hAnsi="Times New Roman" w:cs="Times New Roman"/>
          <w:lang w:eastAsia="zh-CN"/>
        </w:rPr>
        <w:t xml:space="preserve">ava Virtual Machine </w:t>
      </w:r>
      <w:r w:rsidRPr="00C61CCF">
        <w:rPr>
          <w:rFonts w:ascii="Times New Roman" w:hAnsi="Times New Roman" w:cs="Times New Roman"/>
          <w:color w:val="FF0000"/>
          <w:lang w:eastAsia="zh-CN"/>
        </w:rPr>
        <w:t>P</w:t>
      </w:r>
      <w:r w:rsidRPr="00C61CCF">
        <w:rPr>
          <w:rFonts w:ascii="Times New Roman" w:hAnsi="Times New Roman" w:cs="Times New Roman"/>
          <w:lang w:eastAsia="zh-CN"/>
        </w:rPr>
        <w:t xml:space="preserve">rocess </w:t>
      </w:r>
      <w:r w:rsidRPr="00C61CCF">
        <w:rPr>
          <w:rFonts w:ascii="Times New Roman" w:hAnsi="Times New Roman" w:cs="Times New Roman"/>
          <w:color w:val="FF0000"/>
          <w:lang w:eastAsia="zh-CN"/>
        </w:rPr>
        <w:t>S</w:t>
      </w:r>
      <w:r w:rsidRPr="00C61CCF">
        <w:rPr>
          <w:rFonts w:ascii="Times New Roman" w:hAnsi="Times New Roman" w:cs="Times New Roman"/>
          <w:lang w:eastAsia="zh-CN"/>
        </w:rPr>
        <w:t>tatus Tool</w:t>
      </w:r>
      <w:r>
        <w:rPr>
          <w:rFonts w:ascii="Times New Roman" w:hAnsi="Times New Roman" w:cs="Times New Roman"/>
          <w:lang w:eastAsia="zh-CN"/>
        </w:rPr>
        <w:t xml:space="preserve">. </w:t>
      </w:r>
      <w:r w:rsidR="00AC4B7D">
        <w:rPr>
          <w:rFonts w:ascii="Times New Roman" w:hAnsi="Times New Roman" w:cs="Times New Roman" w:hint="eastAsia"/>
          <w:lang w:eastAsia="zh-CN"/>
        </w:rPr>
        <w:t>It is t</w:t>
      </w:r>
      <w:r w:rsidR="00AC4B7D" w:rsidRPr="00AC4B7D">
        <w:rPr>
          <w:rFonts w:ascii="Times New Roman" w:hAnsi="Times New Roman" w:cs="Times New Roman"/>
          <w:lang w:eastAsia="zh-CN"/>
        </w:rPr>
        <w:t xml:space="preserve">he </w:t>
      </w:r>
      <w:r w:rsidR="00AC4B7D">
        <w:rPr>
          <w:rFonts w:ascii="Times New Roman" w:hAnsi="Times New Roman" w:cs="Times New Roman"/>
          <w:lang w:eastAsia="zh-CN"/>
        </w:rPr>
        <w:t>“</w:t>
      </w:r>
      <w:r w:rsidR="00AC4B7D" w:rsidRPr="00AC4B7D">
        <w:rPr>
          <w:rFonts w:ascii="Times New Roman" w:hAnsi="Times New Roman" w:cs="Times New Roman"/>
          <w:lang w:eastAsia="zh-CN"/>
        </w:rPr>
        <w:t xml:space="preserve">host identifier of the host for which the process report should be generated. The </w:t>
      </w:r>
      <w:proofErr w:type="spellStart"/>
      <w:r w:rsidR="00AC4B7D" w:rsidRPr="00AC4B7D">
        <w:rPr>
          <w:rFonts w:ascii="Times New Roman" w:hAnsi="Times New Roman" w:cs="Times New Roman"/>
          <w:lang w:eastAsia="zh-CN"/>
        </w:rPr>
        <w:t>hostid</w:t>
      </w:r>
      <w:proofErr w:type="spellEnd"/>
      <w:r w:rsidR="00AC4B7D" w:rsidRPr="00AC4B7D">
        <w:rPr>
          <w:rFonts w:ascii="Times New Roman" w:hAnsi="Times New Roman" w:cs="Times New Roman"/>
          <w:lang w:eastAsia="zh-CN"/>
        </w:rPr>
        <w:t xml:space="preserve"> may include optional components that indicate the </w:t>
      </w:r>
      <w:r w:rsidR="00AC4B7D" w:rsidRPr="005A400A">
        <w:rPr>
          <w:rFonts w:ascii="Times New Roman" w:hAnsi="Times New Roman" w:cs="Times New Roman"/>
          <w:b/>
          <w:bCs/>
          <w:lang w:eastAsia="zh-CN"/>
        </w:rPr>
        <w:t>communications protocol</w:t>
      </w:r>
      <w:r w:rsidR="00AC4B7D" w:rsidRPr="00AC4B7D">
        <w:rPr>
          <w:rFonts w:ascii="Times New Roman" w:hAnsi="Times New Roman" w:cs="Times New Roman"/>
          <w:lang w:eastAsia="zh-CN"/>
        </w:rPr>
        <w:t xml:space="preserve">, </w:t>
      </w:r>
      <w:r w:rsidR="00AC4B7D" w:rsidRPr="005A400A">
        <w:rPr>
          <w:rFonts w:ascii="Times New Roman" w:hAnsi="Times New Roman" w:cs="Times New Roman"/>
          <w:b/>
          <w:bCs/>
          <w:lang w:eastAsia="zh-CN"/>
        </w:rPr>
        <w:t>port number</w:t>
      </w:r>
      <w:r w:rsidR="00AC4B7D" w:rsidRPr="00AC4B7D">
        <w:rPr>
          <w:rFonts w:ascii="Times New Roman" w:hAnsi="Times New Roman" w:cs="Times New Roman"/>
          <w:lang w:eastAsia="zh-CN"/>
        </w:rPr>
        <w:t xml:space="preserve">, and </w:t>
      </w:r>
      <w:r w:rsidR="00AC4B7D" w:rsidRPr="005A400A">
        <w:rPr>
          <w:rFonts w:ascii="Times New Roman" w:hAnsi="Times New Roman" w:cs="Times New Roman"/>
          <w:lang w:eastAsia="zh-CN"/>
        </w:rPr>
        <w:t>other</w:t>
      </w:r>
      <w:r w:rsidR="00AC4B7D" w:rsidRPr="005A400A">
        <w:rPr>
          <w:rFonts w:ascii="Times New Roman" w:hAnsi="Times New Roman" w:cs="Times New Roman"/>
          <w:b/>
          <w:bCs/>
          <w:lang w:eastAsia="zh-CN"/>
        </w:rPr>
        <w:t xml:space="preserve"> implementation specific data</w:t>
      </w:r>
      <w:r w:rsidR="00AC4B7D" w:rsidRPr="00AC4B7D">
        <w:rPr>
          <w:rFonts w:ascii="Times New Roman" w:hAnsi="Times New Roman" w:cs="Times New Roman"/>
          <w:lang w:eastAsia="zh-CN"/>
        </w:rPr>
        <w:t>.</w:t>
      </w:r>
      <w:r w:rsidR="00AC4B7D">
        <w:rPr>
          <w:rFonts w:ascii="Times New Roman" w:hAnsi="Times New Roman" w:cs="Times New Roman"/>
          <w:lang w:eastAsia="zh-CN"/>
        </w:rPr>
        <w:t>”</w:t>
      </w:r>
      <w:r w:rsidR="00DE37B5">
        <w:rPr>
          <w:rFonts w:ascii="Times New Roman" w:hAnsi="Times New Roman" w:cs="Times New Roman"/>
          <w:lang w:eastAsia="zh-CN"/>
        </w:rPr>
        <w:t xml:space="preserve"> </w:t>
      </w:r>
      <w:r w:rsidR="00AC4B7D" w:rsidRPr="00DE37B5">
        <w:rPr>
          <w:rFonts w:ascii="Times New Roman" w:hAnsi="Times New Roman" w:cs="Times New Roman"/>
          <w:vertAlign w:val="superscript"/>
          <w:lang w:eastAsia="zh-CN"/>
        </w:rPr>
        <w:t>[1]</w:t>
      </w:r>
    </w:p>
    <w:p w14:paraId="2C912CA9" w14:textId="563839B1" w:rsidR="00AC4B7D" w:rsidRDefault="00AC4B7D" w:rsidP="00A53A5A">
      <w:pPr>
        <w:pStyle w:val="ListParagraph"/>
        <w:ind w:left="480"/>
        <w:rPr>
          <w:rFonts w:ascii="Times New Roman" w:hAnsi="Times New Roman" w:cs="Times New Roman"/>
          <w:lang w:eastAsia="zh-CN"/>
        </w:rPr>
      </w:pPr>
    </w:p>
    <w:p w14:paraId="460A1FA1" w14:textId="562E1AF9" w:rsidR="00AC4B7D" w:rsidRDefault="00AC4B7D" w:rsidP="00A53A5A">
      <w:pPr>
        <w:pStyle w:val="ListParagraph"/>
        <w:ind w:left="480"/>
        <w:rPr>
          <w:rFonts w:ascii="Times New Roman" w:hAnsi="Times New Roman" w:cs="Times New Roman" w:hint="eastAsia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Reference</w:t>
      </w:r>
      <w:r>
        <w:rPr>
          <w:rFonts w:ascii="Times New Roman" w:hAnsi="Times New Roman" w:cs="Times New Roman"/>
          <w:lang w:eastAsia="zh-CN"/>
        </w:rPr>
        <w:t>:</w:t>
      </w:r>
    </w:p>
    <w:p w14:paraId="20B264A3" w14:textId="4C0C1D1E" w:rsidR="00AC4B7D" w:rsidRDefault="00AC4B7D" w:rsidP="00A53A5A">
      <w:pPr>
        <w:pStyle w:val="ListParagraph"/>
        <w:ind w:left="480"/>
        <w:rPr>
          <w:rFonts w:ascii="Times New Roman" w:hAnsi="Times New Roman" w:cs="Times New Roman" w:hint="eastAsia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[1] </w:t>
      </w:r>
      <w:r w:rsidR="00DE37B5" w:rsidRPr="00DE37B5">
        <w:rPr>
          <w:rFonts w:ascii="Times New Roman" w:hAnsi="Times New Roman" w:cs="Times New Roman"/>
          <w:lang w:eastAsia="zh-CN"/>
        </w:rPr>
        <w:t>https://docs.oracle.com/javase/7/docs/technotes/tools/share/jps.html</w:t>
      </w:r>
    </w:p>
    <w:p w14:paraId="39838915" w14:textId="77777777" w:rsidR="00C83C59" w:rsidRDefault="00C83C59" w:rsidP="00A53A5A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40BC18A9" w14:textId="77777777" w:rsidR="006A6B8E" w:rsidRDefault="006A6B8E" w:rsidP="006A6B8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>Check if you have the necessary environment for running Hadoop.</w:t>
      </w:r>
    </w:p>
    <w:p w14:paraId="0B0AD2CE" w14:textId="77777777" w:rsidR="006A6B8E" w:rsidRDefault="006A6B8E" w:rsidP="006A6B8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Fill in the following table by navigating the related information on the web.</w:t>
      </w:r>
    </w:p>
    <w:p w14:paraId="3945E049" w14:textId="77777777" w:rsidR="006A6B8E" w:rsidRDefault="006A6B8E" w:rsidP="006A6B8E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tbl>
      <w:tblPr>
        <w:tblStyle w:val="TableGrid"/>
        <w:tblW w:w="0" w:type="auto"/>
        <w:tblInd w:w="480" w:type="dxa"/>
        <w:tblLook w:val="04A0" w:firstRow="1" w:lastRow="0" w:firstColumn="1" w:lastColumn="0" w:noHBand="0" w:noVBand="1"/>
      </w:tblPr>
      <w:tblGrid>
        <w:gridCol w:w="5611"/>
        <w:gridCol w:w="4411"/>
      </w:tblGrid>
      <w:tr w:rsidR="006A6B8E" w14:paraId="0D65A3EA" w14:textId="77777777" w:rsidTr="005D361E">
        <w:tc>
          <w:tcPr>
            <w:tcW w:w="5611" w:type="dxa"/>
          </w:tcPr>
          <w:p w14:paraId="48BA13E1" w14:textId="77777777" w:rsidR="006A6B8E" w:rsidRPr="006A6B8E" w:rsidRDefault="006A6B8E" w:rsidP="006A6B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lang w:eastAsia="zh-TW"/>
              </w:rPr>
            </w:pPr>
            <w:r w:rsidRPr="006A6B8E">
              <w:rPr>
                <w:rFonts w:ascii="Times New Roman" w:hAnsi="Times New Roman" w:cs="Times New Roman" w:hint="eastAsia"/>
                <w:b/>
                <w:lang w:eastAsia="zh-TW"/>
              </w:rPr>
              <w:t>Shell Command</w:t>
            </w:r>
          </w:p>
        </w:tc>
        <w:tc>
          <w:tcPr>
            <w:tcW w:w="4411" w:type="dxa"/>
          </w:tcPr>
          <w:p w14:paraId="259983E5" w14:textId="77777777" w:rsidR="006A6B8E" w:rsidRPr="006A6B8E" w:rsidRDefault="006A6B8E" w:rsidP="006A6B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lang w:eastAsia="zh-TW"/>
              </w:rPr>
            </w:pPr>
            <w:r w:rsidRPr="006A6B8E">
              <w:rPr>
                <w:rFonts w:ascii="Times New Roman" w:hAnsi="Times New Roman" w:cs="Times New Roman" w:hint="eastAsia"/>
                <w:b/>
                <w:lang w:eastAsia="zh-TW"/>
              </w:rPr>
              <w:t>Meaning</w:t>
            </w:r>
          </w:p>
        </w:tc>
      </w:tr>
      <w:tr w:rsidR="006A6B8E" w14:paraId="1DE6BCE5" w14:textId="77777777" w:rsidTr="005D361E">
        <w:tc>
          <w:tcPr>
            <w:tcW w:w="5611" w:type="dxa"/>
          </w:tcPr>
          <w:p w14:paraId="0F4DF292" w14:textId="4932CFB6" w:rsidR="006A6B8E" w:rsidRPr="00C65ECA" w:rsidRDefault="006A6B8E" w:rsidP="006A6B8E">
            <w:pPr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/>
                <w:lang w:eastAsia="zh-TW"/>
              </w:rPr>
              <w:t>&gt;</w:t>
            </w:r>
            <w:bookmarkStart w:id="0" w:name="OLE_LINK1"/>
            <w:bookmarkStart w:id="1" w:name="OLE_LINK2"/>
            <w:r w:rsidRPr="00C65ECA">
              <w:rPr>
                <w:rFonts w:ascii="SimSun" w:eastAsia="SimSun" w:hAnsi="SimSun" w:cs="Times New Roman"/>
                <w:lang w:eastAsia="zh-TW"/>
              </w:rPr>
              <w:t>s</w:t>
            </w:r>
            <w:r w:rsidRPr="00C65ECA">
              <w:rPr>
                <w:rFonts w:ascii="SimSun" w:eastAsia="SimSun" w:hAnsi="SimSun" w:cs="Times New Roman" w:hint="eastAsia"/>
                <w:lang w:eastAsia="zh-TW"/>
              </w:rPr>
              <w:t>tart-</w:t>
            </w:r>
            <w:r w:rsidRPr="00C65ECA">
              <w:rPr>
                <w:rFonts w:ascii="SimSun" w:eastAsia="SimSun" w:hAnsi="SimSun" w:cs="Times New Roman"/>
                <w:lang w:eastAsia="zh-TW"/>
              </w:rPr>
              <w:t>dfs.sh</w:t>
            </w:r>
            <w:bookmarkEnd w:id="0"/>
            <w:bookmarkEnd w:id="1"/>
          </w:p>
        </w:tc>
        <w:tc>
          <w:tcPr>
            <w:tcW w:w="4411" w:type="dxa"/>
          </w:tcPr>
          <w:p w14:paraId="3782543F" w14:textId="5E61C060" w:rsidR="006A6B8E" w:rsidRDefault="001F53EA" w:rsidP="006A6B8E">
            <w:pPr>
              <w:pStyle w:val="ListParagraph"/>
              <w:ind w:left="0"/>
              <w:rPr>
                <w:rFonts w:ascii="Times New Roman" w:hAnsi="Times New Roman" w:cs="Times New Roman" w:hint="eastAsia"/>
                <w:lang w:eastAsia="zh-CN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Start the process</w:t>
            </w:r>
            <w:r>
              <w:rPr>
                <w:rFonts w:ascii="Times New Roman" w:hAnsi="Times New Roman" w:cs="Times New Roman"/>
                <w:lang w:eastAsia="zh-CN"/>
              </w:rPr>
              <w:t xml:space="preserve"> </w:t>
            </w:r>
            <w:r>
              <w:rPr>
                <w:rFonts w:ascii="Times New Roman" w:hAnsi="Times New Roman" w:cs="Times New Roman" w:hint="eastAsia"/>
                <w:lang w:eastAsia="zh-CN"/>
              </w:rPr>
              <w:t>of HDFS</w:t>
            </w:r>
            <w:r w:rsidR="00160680">
              <w:rPr>
                <w:rFonts w:ascii="Times New Roman" w:hAnsi="Times New Roman" w:cs="Times New Roman"/>
                <w:lang w:eastAsia="zh-CN"/>
              </w:rPr>
              <w:t xml:space="preserve"> (</w:t>
            </w:r>
            <w:r w:rsidR="00160680">
              <w:rPr>
                <w:rFonts w:ascii="Times New Roman" w:hAnsi="Times New Roman" w:cs="Times New Roman" w:hint="eastAsia"/>
                <w:lang w:eastAsia="zh-CN"/>
              </w:rPr>
              <w:t>for Storage</w:t>
            </w:r>
            <w:r w:rsidR="00160680">
              <w:rPr>
                <w:rFonts w:ascii="Times New Roman" w:hAnsi="Times New Roman" w:cs="Times New Roman"/>
                <w:lang w:eastAsia="zh-CN"/>
              </w:rPr>
              <w:t>)</w:t>
            </w:r>
            <w:r>
              <w:rPr>
                <w:rFonts w:ascii="Times New Roman" w:hAnsi="Times New Roman" w:cs="Times New Roman"/>
                <w:lang w:eastAsia="zh-CN"/>
              </w:rPr>
              <w:t xml:space="preserve">, </w:t>
            </w:r>
            <w:r>
              <w:rPr>
                <w:rFonts w:ascii="Times New Roman" w:hAnsi="Times New Roman" w:cs="Times New Roman" w:hint="eastAsia"/>
                <w:lang w:eastAsia="zh-CN"/>
              </w:rPr>
              <w:t>i</w:t>
            </w:r>
            <w:r>
              <w:rPr>
                <w:rFonts w:ascii="Times New Roman" w:hAnsi="Times New Roman" w:cs="Times New Roman"/>
                <w:lang w:eastAsia="zh-CN"/>
              </w:rPr>
              <w:t>.</w:t>
            </w:r>
            <w:r>
              <w:rPr>
                <w:rFonts w:ascii="Times New Roman" w:hAnsi="Times New Roman" w:cs="Times New Roman" w:hint="eastAsia"/>
                <w:lang w:eastAsia="zh-CN"/>
              </w:rPr>
              <w:t>e</w:t>
            </w:r>
            <w:r>
              <w:rPr>
                <w:rFonts w:ascii="Times New Roman" w:hAnsi="Times New Roman" w:cs="Times New Roman"/>
                <w:lang w:eastAsia="zh-CN"/>
              </w:rPr>
              <w:t xml:space="preserve">., </w:t>
            </w:r>
            <w:r>
              <w:rPr>
                <w:rFonts w:ascii="Times New Roman" w:hAnsi="Times New Roman" w:cs="Times New Roman" w:hint="eastAsia"/>
                <w:lang w:eastAsia="zh-CN"/>
              </w:rPr>
              <w:t>start</w:t>
            </w:r>
            <w:r>
              <w:rPr>
                <w:rFonts w:ascii="Times New Roman" w:hAnsi="Times New Roman" w:cs="Times New Roman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  <w:lang w:eastAsia="zh-CN"/>
              </w:rPr>
              <w:t>NameNode</w:t>
            </w:r>
            <w:proofErr w:type="spellEnd"/>
            <w:r>
              <w:rPr>
                <w:rFonts w:ascii="Times New Roman" w:hAnsi="Times New Roman" w:cs="Times New Roman"/>
                <w:lang w:eastAsia="zh-C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 w:hint="eastAsia"/>
                <w:lang w:eastAsia="zh-CN"/>
              </w:rPr>
              <w:t>DataNode</w:t>
            </w:r>
            <w:proofErr w:type="spellEnd"/>
            <w:r>
              <w:rPr>
                <w:rFonts w:ascii="Times New Roman" w:hAnsi="Times New Roman" w:cs="Times New Roman"/>
                <w:lang w:eastAsia="zh-CN"/>
              </w:rPr>
              <w:t xml:space="preserve">, </w:t>
            </w:r>
            <w:r>
              <w:rPr>
                <w:rFonts w:ascii="Times New Roman" w:hAnsi="Times New Roman" w:cs="Times New Roman" w:hint="eastAsia"/>
                <w:lang w:eastAsia="zh-CN"/>
              </w:rPr>
              <w:t xml:space="preserve">and </w:t>
            </w:r>
            <w:proofErr w:type="spellStart"/>
            <w:r w:rsidRPr="001F53EA">
              <w:rPr>
                <w:rFonts w:ascii="Times New Roman" w:hAnsi="Times New Roman" w:cs="Times New Roman"/>
                <w:lang w:eastAsia="zh-CN"/>
              </w:rPr>
              <w:t>secondaryNameNode</w:t>
            </w:r>
            <w:proofErr w:type="spellEnd"/>
            <w:r>
              <w:rPr>
                <w:rFonts w:ascii="Times New Roman" w:hAnsi="Times New Roman" w:cs="Times New Roman"/>
                <w:lang w:eastAsia="zh-CN"/>
              </w:rPr>
              <w:t xml:space="preserve"> </w:t>
            </w:r>
            <w:r>
              <w:rPr>
                <w:rFonts w:ascii="Times New Roman" w:hAnsi="Times New Roman" w:cs="Times New Roman" w:hint="eastAsia"/>
                <w:lang w:eastAsia="zh-CN"/>
              </w:rPr>
              <w:t>processes</w:t>
            </w:r>
            <w:r>
              <w:rPr>
                <w:rFonts w:ascii="Times New Roman" w:hAnsi="Times New Roman" w:cs="Times New Roman"/>
                <w:lang w:eastAsia="zh-CN"/>
              </w:rPr>
              <w:t>.</w:t>
            </w:r>
          </w:p>
        </w:tc>
      </w:tr>
      <w:tr w:rsidR="006A6B8E" w14:paraId="61A7B0BA" w14:textId="77777777" w:rsidTr="005D361E">
        <w:tc>
          <w:tcPr>
            <w:tcW w:w="5611" w:type="dxa"/>
          </w:tcPr>
          <w:p w14:paraId="37E96606" w14:textId="77777777" w:rsidR="006A6B8E" w:rsidRPr="00C65ECA" w:rsidRDefault="006A6B8E" w:rsidP="006A6B8E">
            <w:pPr>
              <w:pStyle w:val="ListParagraph"/>
              <w:ind w:left="0"/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 w:hint="eastAsia"/>
                <w:lang w:eastAsia="zh-TW"/>
              </w:rPr>
              <w:t>&gt;start-yarn.sh</w:t>
            </w:r>
          </w:p>
        </w:tc>
        <w:tc>
          <w:tcPr>
            <w:tcW w:w="4411" w:type="dxa"/>
          </w:tcPr>
          <w:p w14:paraId="478C04F9" w14:textId="4E218AF3" w:rsidR="006A6B8E" w:rsidRDefault="00160680" w:rsidP="006A6B8E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Start the process</w:t>
            </w:r>
            <w:r>
              <w:rPr>
                <w:rFonts w:ascii="Times New Roman" w:hAnsi="Times New Roman" w:cs="Times New Roman"/>
                <w:lang w:eastAsia="zh-CN"/>
              </w:rPr>
              <w:t xml:space="preserve"> </w:t>
            </w:r>
            <w:r>
              <w:rPr>
                <w:rFonts w:ascii="Times New Roman" w:hAnsi="Times New Roman" w:cs="Times New Roman" w:hint="eastAsia"/>
                <w:lang w:eastAsia="zh-CN"/>
              </w:rPr>
              <w:t>of YARN</w:t>
            </w:r>
            <w:r>
              <w:rPr>
                <w:rFonts w:ascii="Times New Roman" w:hAnsi="Times New Roman" w:cs="Times New Roman"/>
                <w:lang w:eastAsia="zh-CN"/>
              </w:rPr>
              <w:t xml:space="preserve"> (</w:t>
            </w:r>
            <w:r>
              <w:rPr>
                <w:rFonts w:ascii="Times New Roman" w:hAnsi="Times New Roman" w:cs="Times New Roman" w:hint="eastAsia"/>
                <w:lang w:eastAsia="zh-CN"/>
              </w:rPr>
              <w:t>for resources scheduling</w:t>
            </w:r>
            <w:r>
              <w:rPr>
                <w:rFonts w:ascii="Times New Roman" w:hAnsi="Times New Roman" w:cs="Times New Roman"/>
                <w:lang w:eastAsia="zh-CN"/>
              </w:rPr>
              <w:t>).</w:t>
            </w:r>
          </w:p>
        </w:tc>
      </w:tr>
      <w:tr w:rsidR="006A6B8E" w14:paraId="38EEF364" w14:textId="77777777" w:rsidTr="005D361E">
        <w:tc>
          <w:tcPr>
            <w:tcW w:w="5611" w:type="dxa"/>
          </w:tcPr>
          <w:p w14:paraId="7933BB77" w14:textId="77777777" w:rsidR="006A6B8E" w:rsidRPr="00C65ECA" w:rsidRDefault="006A6B8E" w:rsidP="006A6B8E">
            <w:pPr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 w:hint="eastAsia"/>
                <w:lang w:eastAsia="zh-TW"/>
              </w:rPr>
              <w:t>&gt;</w:t>
            </w:r>
            <w:r w:rsidRPr="00C65ECA">
              <w:rPr>
                <w:rFonts w:ascii="SimSun" w:eastAsia="SimSun" w:hAnsi="SimSun" w:cs="Times New Roman"/>
                <w:lang w:eastAsia="zh-TW"/>
              </w:rPr>
              <w:t xml:space="preserve">mr-jobhistory-daemon.sh start </w:t>
            </w:r>
            <w:proofErr w:type="spellStart"/>
            <w:r w:rsidRPr="00C65ECA">
              <w:rPr>
                <w:rFonts w:ascii="SimSun" w:eastAsia="SimSun" w:hAnsi="SimSun" w:cs="Times New Roman"/>
                <w:lang w:eastAsia="zh-TW"/>
              </w:rPr>
              <w:t>historyserver</w:t>
            </w:r>
            <w:proofErr w:type="spellEnd"/>
          </w:p>
        </w:tc>
        <w:tc>
          <w:tcPr>
            <w:tcW w:w="4411" w:type="dxa"/>
          </w:tcPr>
          <w:p w14:paraId="6617C50A" w14:textId="77DC7D44" w:rsidR="006A6B8E" w:rsidRPr="006A6B8E" w:rsidRDefault="00C21EE9" w:rsidP="006A6B8E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 xml:space="preserve">Start the process to monitor and check previous </w:t>
            </w:r>
            <w:r>
              <w:rPr>
                <w:rFonts w:ascii="Times New Roman" w:hAnsi="Times New Roman" w:cs="Times New Roman"/>
                <w:lang w:eastAsia="zh-CN"/>
              </w:rPr>
              <w:t>(</w:t>
            </w:r>
            <w:r>
              <w:rPr>
                <w:rFonts w:ascii="Times New Roman" w:hAnsi="Times New Roman" w:cs="Times New Roman" w:hint="eastAsia"/>
                <w:lang w:eastAsia="zh-CN"/>
              </w:rPr>
              <w:t>history</w:t>
            </w:r>
            <w:r>
              <w:rPr>
                <w:rFonts w:ascii="Times New Roman" w:hAnsi="Times New Roman" w:cs="Times New Roman"/>
                <w:lang w:eastAsia="zh-CN"/>
              </w:rPr>
              <w:t xml:space="preserve">) </w:t>
            </w:r>
            <w:r>
              <w:rPr>
                <w:rFonts w:ascii="Times New Roman" w:hAnsi="Times New Roman" w:cs="Times New Roman" w:hint="eastAsia"/>
                <w:lang w:eastAsia="zh-CN"/>
              </w:rPr>
              <w:t>work or processes</w:t>
            </w:r>
            <w:r>
              <w:rPr>
                <w:rFonts w:ascii="Times New Roman" w:hAnsi="Times New Roman" w:cs="Times New Roman"/>
                <w:lang w:eastAsia="zh-CN"/>
              </w:rPr>
              <w:t>.</w:t>
            </w:r>
          </w:p>
        </w:tc>
      </w:tr>
    </w:tbl>
    <w:p w14:paraId="41FC063D" w14:textId="77777777" w:rsidR="006A6B8E" w:rsidRDefault="006A6B8E" w:rsidP="006A6B8E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7C8833DD" w14:textId="77777777" w:rsidR="006A6B8E" w:rsidRDefault="006A6B8E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>Y</w:t>
      </w:r>
      <w:r>
        <w:rPr>
          <w:rFonts w:ascii="Times New Roman" w:hAnsi="Times New Roman" w:cs="Times New Roman"/>
          <w:lang w:eastAsia="zh-TW"/>
        </w:rPr>
        <w:t>ou may use the above commands for helping you setup the Hadoop environment</w:t>
      </w:r>
      <w:r w:rsidR="00A17839">
        <w:rPr>
          <w:rFonts w:ascii="Times New Roman" w:hAnsi="Times New Roman" w:cs="Times New Roman"/>
          <w:lang w:eastAsia="zh-TW"/>
        </w:rPr>
        <w:t>.</w:t>
      </w:r>
    </w:p>
    <w:p w14:paraId="103AA019" w14:textId="04F012D6" w:rsidR="00A17839" w:rsidRDefault="00A17839" w:rsidP="00A1783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In the terminal, change your directory to “</w:t>
      </w:r>
      <w:r w:rsidRPr="00A17839">
        <w:rPr>
          <w:rFonts w:ascii="Times New Roman" w:hAnsi="Times New Roman" w:cs="Times New Roman"/>
          <w:lang w:eastAsia="zh-TW"/>
        </w:rPr>
        <w:t>Exercises/Ex1</w:t>
      </w:r>
      <w:r>
        <w:rPr>
          <w:rFonts w:ascii="Times New Roman" w:hAnsi="Times New Roman" w:cs="Times New Roman"/>
          <w:lang w:eastAsia="zh-TW"/>
        </w:rPr>
        <w:t>”.</w:t>
      </w:r>
    </w:p>
    <w:p w14:paraId="090F51C5" w14:textId="7C4FAE1F" w:rsidR="00537129" w:rsidRDefault="00537129" w:rsidP="00537129">
      <w:pPr>
        <w:pStyle w:val="ListParagraph"/>
        <w:ind w:left="480"/>
        <w:rPr>
          <w:rFonts w:ascii="Times New Roman" w:hAnsi="Times New Roman" w:cs="Times New Roman"/>
          <w:lang w:eastAsia="zh-CN"/>
        </w:rPr>
      </w:pPr>
    </w:p>
    <w:p w14:paraId="68A574E6" w14:textId="77777777" w:rsidR="0068536F" w:rsidRDefault="0068536F" w:rsidP="00537129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Answer</w:t>
      </w:r>
      <w:r>
        <w:rPr>
          <w:rFonts w:ascii="Times New Roman" w:hAnsi="Times New Roman" w:cs="Times New Roman"/>
          <w:lang w:eastAsia="zh-CN"/>
        </w:rPr>
        <w:t xml:space="preserve">: </w:t>
      </w:r>
    </w:p>
    <w:p w14:paraId="17D7D09A" w14:textId="2E827FBC" w:rsidR="0068536F" w:rsidRDefault="0068536F" w:rsidP="00537129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CN"/>
        </w:rPr>
        <w:t>cd</w:t>
      </w:r>
      <w:r>
        <w:rPr>
          <w:rFonts w:ascii="Times New Roman" w:hAnsi="Times New Roman" w:cs="Times New Roman"/>
          <w:lang w:eastAsia="zh-CN"/>
        </w:rPr>
        <w:t xml:space="preserve"> </w:t>
      </w:r>
      <w:r w:rsidRPr="00A17839">
        <w:rPr>
          <w:rFonts w:ascii="Times New Roman" w:hAnsi="Times New Roman" w:cs="Times New Roman"/>
          <w:lang w:eastAsia="zh-TW"/>
        </w:rPr>
        <w:t>Exercises/Ex1</w:t>
      </w:r>
    </w:p>
    <w:p w14:paraId="5F6B2384" w14:textId="77777777" w:rsidR="0068536F" w:rsidRDefault="0068536F" w:rsidP="00537129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341C8778" w14:textId="77777777" w:rsidR="00A17839" w:rsidRDefault="00A17839" w:rsidP="00A1783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There is a java file “WordCount.java” for counting words using Hadoop.</w:t>
      </w:r>
    </w:p>
    <w:p w14:paraId="4585DCC3" w14:textId="18124276" w:rsidR="00A17839" w:rsidRDefault="00A17839" w:rsidP="00A1783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Open and read</w:t>
      </w:r>
      <w:r w:rsidR="00183AE9">
        <w:rPr>
          <w:rFonts w:ascii="Times New Roman" w:hAnsi="Times New Roman" w:cs="Times New Roman"/>
          <w:lang w:eastAsia="zh-TW"/>
        </w:rPr>
        <w:t xml:space="preserve"> </w:t>
      </w:r>
      <w:r>
        <w:rPr>
          <w:rFonts w:ascii="Times New Roman" w:hAnsi="Times New Roman" w:cs="Times New Roman"/>
          <w:lang w:eastAsia="zh-TW"/>
        </w:rPr>
        <w:t>the java file “WordCount.java”.</w:t>
      </w:r>
    </w:p>
    <w:p w14:paraId="0F8C675C" w14:textId="4BD7CCF1" w:rsidR="00CE284C" w:rsidRDefault="00CE284C" w:rsidP="00CE284C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Answer</w:t>
      </w:r>
      <w:r>
        <w:rPr>
          <w:rFonts w:ascii="Times New Roman" w:hAnsi="Times New Roman" w:cs="Times New Roman"/>
          <w:lang w:eastAsia="zh-CN"/>
        </w:rPr>
        <w:t>:</w:t>
      </w:r>
    </w:p>
    <w:p w14:paraId="30DE2274" w14:textId="031D3E70" w:rsidR="00CE284C" w:rsidRDefault="00CE284C" w:rsidP="00CE284C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CN"/>
        </w:rPr>
        <w:lastRenderedPageBreak/>
        <w:t>nano</w:t>
      </w:r>
      <w:r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/>
          <w:lang w:eastAsia="zh-TW"/>
        </w:rPr>
        <w:t>WordCount.java</w:t>
      </w:r>
    </w:p>
    <w:p w14:paraId="407F5A86" w14:textId="77777777" w:rsidR="000A48C7" w:rsidRDefault="000A48C7" w:rsidP="000A48C7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3B72FA55" w14:textId="77777777" w:rsidR="00A17839" w:rsidRDefault="00A17839" w:rsidP="00A1783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There are lots of Hadoop package imports. Fill in the following table:</w:t>
      </w:r>
    </w:p>
    <w:p w14:paraId="44FA7262" w14:textId="77777777" w:rsidR="00A17839" w:rsidRDefault="00A17839" w:rsidP="00A17839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tbl>
      <w:tblPr>
        <w:tblStyle w:val="TableGrid"/>
        <w:tblW w:w="0" w:type="auto"/>
        <w:tblInd w:w="480" w:type="dxa"/>
        <w:tblLook w:val="04A0" w:firstRow="1" w:lastRow="0" w:firstColumn="1" w:lastColumn="0" w:noHBand="0" w:noVBand="1"/>
      </w:tblPr>
      <w:tblGrid>
        <w:gridCol w:w="5988"/>
        <w:gridCol w:w="4034"/>
      </w:tblGrid>
      <w:tr w:rsidR="00A17839" w14:paraId="69FD7159" w14:textId="77777777" w:rsidTr="00AA326A">
        <w:tc>
          <w:tcPr>
            <w:tcW w:w="5988" w:type="dxa"/>
          </w:tcPr>
          <w:p w14:paraId="5702FBD5" w14:textId="77777777" w:rsidR="00A17839" w:rsidRPr="006A6B8E" w:rsidRDefault="00A17839" w:rsidP="00A178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lang w:eastAsia="zh-TW"/>
              </w:rPr>
            </w:pPr>
            <w:r>
              <w:rPr>
                <w:rFonts w:ascii="Times New Roman" w:hAnsi="Times New Roman" w:cs="Times New Roman"/>
                <w:b/>
                <w:lang w:eastAsia="zh-TW"/>
              </w:rPr>
              <w:t>Java Import</w:t>
            </w:r>
            <w:r>
              <w:rPr>
                <w:rFonts w:ascii="Times New Roman" w:hAnsi="Times New Roman" w:cs="Times New Roman" w:hint="eastAsia"/>
                <w:b/>
                <w:lang w:eastAsia="zh-TW"/>
              </w:rPr>
              <w:t xml:space="preserve"> Statement</w:t>
            </w:r>
          </w:p>
        </w:tc>
        <w:tc>
          <w:tcPr>
            <w:tcW w:w="4034" w:type="dxa"/>
          </w:tcPr>
          <w:p w14:paraId="2883F93D" w14:textId="77777777" w:rsidR="00A17839" w:rsidRPr="00A17839" w:rsidRDefault="00A17839" w:rsidP="00A178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lang w:eastAsia="zh-TW"/>
              </w:rPr>
            </w:pPr>
            <w:r w:rsidRPr="00A17839">
              <w:rPr>
                <w:rFonts w:ascii="Times New Roman" w:hAnsi="Times New Roman" w:cs="Times New Roman" w:hint="eastAsia"/>
                <w:b/>
                <w:lang w:eastAsia="zh-TW"/>
              </w:rPr>
              <w:t>Meaning</w:t>
            </w:r>
          </w:p>
        </w:tc>
      </w:tr>
      <w:tr w:rsidR="00A17839" w14:paraId="6FB1AFBA" w14:textId="77777777" w:rsidTr="00AA326A">
        <w:tc>
          <w:tcPr>
            <w:tcW w:w="5988" w:type="dxa"/>
          </w:tcPr>
          <w:p w14:paraId="7EADBE47" w14:textId="2F32D554" w:rsidR="00A17839" w:rsidRPr="00F720C7" w:rsidRDefault="00A17839" w:rsidP="00A17839">
            <w:pPr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/>
                <w:lang w:eastAsia="zh-TW"/>
              </w:rPr>
              <w:t xml:space="preserve">import </w:t>
            </w:r>
            <w:proofErr w:type="spellStart"/>
            <w:proofErr w:type="gramStart"/>
            <w:r w:rsidRPr="00C65ECA">
              <w:rPr>
                <w:rFonts w:ascii="SimSun" w:eastAsia="SimSun" w:hAnsi="SimSun" w:cs="Times New Roman"/>
                <w:lang w:eastAsia="zh-TW"/>
              </w:rPr>
              <w:t>org.apache</w:t>
            </w:r>
            <w:proofErr w:type="gramEnd"/>
            <w:r w:rsidRPr="00C65ECA">
              <w:rPr>
                <w:rFonts w:ascii="SimSun" w:eastAsia="SimSun" w:hAnsi="SimSun" w:cs="Times New Roman"/>
                <w:lang w:eastAsia="zh-TW"/>
              </w:rPr>
              <w:t>.hadoop.conf.Configuration</w:t>
            </w:r>
            <w:proofErr w:type="spellEnd"/>
            <w:r w:rsidRPr="00C65ECA">
              <w:rPr>
                <w:rFonts w:ascii="SimSun" w:eastAsia="SimSun" w:hAnsi="SimSun" w:cs="Times New Roman"/>
                <w:lang w:eastAsia="zh-TW"/>
              </w:rPr>
              <w:t>;</w:t>
            </w:r>
          </w:p>
        </w:tc>
        <w:tc>
          <w:tcPr>
            <w:tcW w:w="4034" w:type="dxa"/>
          </w:tcPr>
          <w:p w14:paraId="6A699623" w14:textId="7CFA9061" w:rsidR="00A17839" w:rsidRDefault="00424644" w:rsidP="00A17839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Import the c</w:t>
            </w:r>
            <w:r w:rsidRPr="00424644">
              <w:rPr>
                <w:rFonts w:ascii="Times New Roman" w:hAnsi="Times New Roman" w:cs="Times New Roman"/>
                <w:lang w:eastAsia="zh-TW"/>
              </w:rPr>
              <w:t>onfiguration</w:t>
            </w:r>
            <w:r>
              <w:rPr>
                <w:rFonts w:ascii="Times New Roman" w:hAnsi="Times New Roman" w:cs="Times New Roman" w:hint="eastAsia"/>
                <w:lang w:eastAsia="zh-CN"/>
              </w:rPr>
              <w:t>s</w:t>
            </w:r>
            <w:r w:rsidRPr="00424644">
              <w:rPr>
                <w:rFonts w:ascii="Times New Roman" w:hAnsi="Times New Roman" w:cs="Times New Roman"/>
                <w:lang w:eastAsia="zh-TW"/>
              </w:rPr>
              <w:t xml:space="preserve"> of system parameters.</w:t>
            </w:r>
          </w:p>
        </w:tc>
      </w:tr>
      <w:tr w:rsidR="00A17839" w14:paraId="3C4ADA8B" w14:textId="77777777" w:rsidTr="00AA326A">
        <w:tc>
          <w:tcPr>
            <w:tcW w:w="5988" w:type="dxa"/>
          </w:tcPr>
          <w:p w14:paraId="7AC793C7" w14:textId="65D568C4" w:rsidR="00A17839" w:rsidRPr="001418B2" w:rsidRDefault="00A17839" w:rsidP="00A17839">
            <w:pPr>
              <w:pStyle w:val="ListParagraph"/>
              <w:ind w:left="0"/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/>
                <w:lang w:eastAsia="zh-TW"/>
              </w:rPr>
              <w:t xml:space="preserve">import </w:t>
            </w:r>
            <w:proofErr w:type="spellStart"/>
            <w:proofErr w:type="gramStart"/>
            <w:r w:rsidRPr="00C65ECA">
              <w:rPr>
                <w:rFonts w:ascii="SimSun" w:eastAsia="SimSun" w:hAnsi="SimSun" w:cs="Times New Roman"/>
                <w:lang w:eastAsia="zh-TW"/>
              </w:rPr>
              <w:t>org.apache</w:t>
            </w:r>
            <w:proofErr w:type="gramEnd"/>
            <w:r w:rsidRPr="00C65ECA">
              <w:rPr>
                <w:rFonts w:ascii="SimSun" w:eastAsia="SimSun" w:hAnsi="SimSun" w:cs="Times New Roman"/>
                <w:lang w:eastAsia="zh-TW"/>
              </w:rPr>
              <w:t>.hadoop.fs.Path</w:t>
            </w:r>
            <w:proofErr w:type="spellEnd"/>
            <w:r w:rsidRPr="00C65ECA">
              <w:rPr>
                <w:rFonts w:ascii="SimSun" w:eastAsia="SimSun" w:hAnsi="SimSun" w:cs="Times New Roman"/>
                <w:lang w:eastAsia="zh-TW"/>
              </w:rPr>
              <w:t>;</w:t>
            </w:r>
          </w:p>
        </w:tc>
        <w:tc>
          <w:tcPr>
            <w:tcW w:w="4034" w:type="dxa"/>
          </w:tcPr>
          <w:p w14:paraId="557D203E" w14:textId="4248569C" w:rsidR="00A17839" w:rsidRDefault="00424644" w:rsidP="00A17839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Import the</w:t>
            </w:r>
            <w:r w:rsidRPr="00424644">
              <w:rPr>
                <w:rFonts w:ascii="Times New Roman" w:hAnsi="Times New Roman" w:cs="Times New Roman"/>
                <w:lang w:eastAsia="zh-TW"/>
              </w:rPr>
              <w:t xml:space="preserve"> file or directory </w:t>
            </w:r>
            <w:r w:rsidR="008860F4">
              <w:rPr>
                <w:rFonts w:ascii="Times New Roman" w:hAnsi="Times New Roman" w:cs="Times New Roman" w:hint="eastAsia"/>
                <w:lang w:eastAsia="zh-CN"/>
              </w:rPr>
              <w:t>n</w:t>
            </w:r>
            <w:r w:rsidR="008860F4" w:rsidRPr="00424644">
              <w:rPr>
                <w:rFonts w:ascii="Times New Roman" w:hAnsi="Times New Roman" w:cs="Times New Roman"/>
                <w:lang w:eastAsia="zh-TW"/>
              </w:rPr>
              <w:t xml:space="preserve">ames </w:t>
            </w:r>
            <w:r w:rsidRPr="00424644">
              <w:rPr>
                <w:rFonts w:ascii="Times New Roman" w:hAnsi="Times New Roman" w:cs="Times New Roman"/>
                <w:lang w:eastAsia="zh-TW"/>
              </w:rPr>
              <w:t xml:space="preserve">in a </w:t>
            </w:r>
            <w:proofErr w:type="spellStart"/>
            <w:r w:rsidRPr="00424644">
              <w:rPr>
                <w:rFonts w:ascii="Times New Roman" w:hAnsi="Times New Roman" w:cs="Times New Roman"/>
                <w:lang w:eastAsia="zh-TW"/>
              </w:rPr>
              <w:t>FileSystem</w:t>
            </w:r>
            <w:proofErr w:type="spellEnd"/>
            <w:r w:rsidRPr="00424644">
              <w:rPr>
                <w:rFonts w:ascii="Times New Roman" w:hAnsi="Times New Roman" w:cs="Times New Roman"/>
                <w:lang w:eastAsia="zh-TW"/>
              </w:rPr>
              <w:t>.</w:t>
            </w:r>
          </w:p>
        </w:tc>
      </w:tr>
      <w:tr w:rsidR="00A17839" w14:paraId="613B677B" w14:textId="77777777" w:rsidTr="00AA326A">
        <w:tc>
          <w:tcPr>
            <w:tcW w:w="5988" w:type="dxa"/>
          </w:tcPr>
          <w:p w14:paraId="1EAECF2E" w14:textId="77777777" w:rsidR="008E36C5" w:rsidRPr="00C65ECA" w:rsidRDefault="008E36C5" w:rsidP="008E36C5">
            <w:pPr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/>
                <w:lang w:eastAsia="zh-TW"/>
              </w:rPr>
              <w:t xml:space="preserve">import </w:t>
            </w:r>
            <w:proofErr w:type="spellStart"/>
            <w:r w:rsidRPr="00C65ECA">
              <w:rPr>
                <w:rFonts w:ascii="SimSun" w:eastAsia="SimSun" w:hAnsi="SimSun" w:cs="Times New Roman"/>
                <w:lang w:eastAsia="zh-TW"/>
              </w:rPr>
              <w:t>org.apache.hadoop.io.IntWritable</w:t>
            </w:r>
            <w:proofErr w:type="spellEnd"/>
            <w:r w:rsidRPr="00C65ECA">
              <w:rPr>
                <w:rFonts w:ascii="SimSun" w:eastAsia="SimSun" w:hAnsi="SimSun" w:cs="Times New Roman"/>
                <w:lang w:eastAsia="zh-TW"/>
              </w:rPr>
              <w:t>;</w:t>
            </w:r>
          </w:p>
          <w:p w14:paraId="71EF756F" w14:textId="42663393" w:rsidR="008E36C5" w:rsidRPr="001418B2" w:rsidRDefault="008E36C5" w:rsidP="008E36C5">
            <w:pPr>
              <w:pStyle w:val="ListParagraph"/>
              <w:ind w:left="0"/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/>
                <w:lang w:eastAsia="zh-TW"/>
              </w:rPr>
              <w:t xml:space="preserve">import </w:t>
            </w:r>
            <w:proofErr w:type="spellStart"/>
            <w:proofErr w:type="gramStart"/>
            <w:r w:rsidRPr="00C65ECA">
              <w:rPr>
                <w:rFonts w:ascii="SimSun" w:eastAsia="SimSun" w:hAnsi="SimSun" w:cs="Times New Roman"/>
                <w:lang w:eastAsia="zh-TW"/>
              </w:rPr>
              <w:t>org.apache.hadoop.io.Text</w:t>
            </w:r>
            <w:proofErr w:type="spellEnd"/>
            <w:proofErr w:type="gramEnd"/>
            <w:r w:rsidRPr="00C65ECA">
              <w:rPr>
                <w:rFonts w:ascii="SimSun" w:eastAsia="SimSun" w:hAnsi="SimSun" w:cs="Times New Roman"/>
                <w:lang w:eastAsia="zh-TW"/>
              </w:rPr>
              <w:t>;</w:t>
            </w:r>
          </w:p>
        </w:tc>
        <w:tc>
          <w:tcPr>
            <w:tcW w:w="4034" w:type="dxa"/>
          </w:tcPr>
          <w:p w14:paraId="0A790EDA" w14:textId="1C08B5E9" w:rsidR="00A17839" w:rsidRDefault="00ED5E9D" w:rsidP="00A17839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Import a</w:t>
            </w:r>
            <w:r w:rsidRPr="00ED5E9D">
              <w:rPr>
                <w:rFonts w:ascii="Times New Roman" w:hAnsi="Times New Roman" w:cs="Times New Roman"/>
                <w:lang w:eastAsia="zh-TW"/>
              </w:rPr>
              <w:t xml:space="preserve"> Writable</w:t>
            </w:r>
            <w:r w:rsidR="005F5BFB">
              <w:rPr>
                <w:rFonts w:ascii="Times New Roman" w:hAnsi="Times New Roman" w:cs="Times New Roman"/>
                <w:lang w:eastAsia="zh-TW"/>
              </w:rPr>
              <w:t xml:space="preserve"> </w:t>
            </w:r>
            <w:r w:rsidRPr="00ED5E9D">
              <w:rPr>
                <w:rFonts w:ascii="Times New Roman" w:hAnsi="Times New Roman" w:cs="Times New Roman"/>
                <w:lang w:eastAsia="zh-TW"/>
              </w:rPr>
              <w:t xml:space="preserve">Comparable for </w:t>
            </w:r>
            <w:proofErr w:type="spellStart"/>
            <w:r w:rsidRPr="00ED5E9D">
              <w:rPr>
                <w:rFonts w:ascii="Times New Roman" w:hAnsi="Times New Roman" w:cs="Times New Roman"/>
                <w:lang w:eastAsia="zh-TW"/>
              </w:rPr>
              <w:t>ints</w:t>
            </w:r>
            <w:proofErr w:type="spellEnd"/>
            <w:r w:rsidRPr="00ED5E9D">
              <w:rPr>
                <w:rFonts w:ascii="Times New Roman" w:hAnsi="Times New Roman" w:cs="Times New Roman"/>
                <w:lang w:eastAsia="zh-TW"/>
              </w:rPr>
              <w:t>.</w:t>
            </w:r>
            <w:r w:rsidR="00F516AD">
              <w:rPr>
                <w:rFonts w:ascii="Times New Roman" w:hAnsi="Times New Roman" w:cs="Times New Roman"/>
                <w:lang w:eastAsia="zh-TW"/>
              </w:rPr>
              <w:t xml:space="preserve"> </w:t>
            </w:r>
            <w:r w:rsidR="00F516AD">
              <w:rPr>
                <w:rFonts w:ascii="Times New Roman" w:hAnsi="Times New Roman" w:cs="Times New Roman" w:hint="eastAsia"/>
                <w:lang w:eastAsia="zh-CN"/>
              </w:rPr>
              <w:t xml:space="preserve">And import </w:t>
            </w:r>
            <w:r w:rsidR="00F516AD">
              <w:rPr>
                <w:rFonts w:ascii="Times New Roman" w:hAnsi="Times New Roman" w:cs="Times New Roman"/>
                <w:lang w:eastAsia="zh-CN"/>
              </w:rPr>
              <w:t>the</w:t>
            </w:r>
            <w:r w:rsidR="00F516AD">
              <w:rPr>
                <w:rFonts w:ascii="Times New Roman" w:hAnsi="Times New Roman" w:cs="Times New Roman" w:hint="eastAsia"/>
                <w:lang w:eastAsia="zh-CN"/>
              </w:rPr>
              <w:t xml:space="preserve"> class to </w:t>
            </w:r>
            <w:r w:rsidR="00F516AD" w:rsidRPr="00F516AD">
              <w:rPr>
                <w:rFonts w:ascii="Times New Roman" w:hAnsi="Times New Roman" w:cs="Times New Roman"/>
                <w:lang w:eastAsia="zh-CN"/>
              </w:rPr>
              <w:t>store text using standard UTF</w:t>
            </w:r>
            <w:r w:rsidR="001F2729">
              <w:rPr>
                <w:rFonts w:ascii="Times New Roman" w:hAnsi="Times New Roman" w:cs="Times New Roman"/>
                <w:lang w:eastAsia="zh-CN"/>
              </w:rPr>
              <w:t>-</w:t>
            </w:r>
            <w:r w:rsidR="00F516AD" w:rsidRPr="00F516AD">
              <w:rPr>
                <w:rFonts w:ascii="Times New Roman" w:hAnsi="Times New Roman" w:cs="Times New Roman"/>
                <w:lang w:eastAsia="zh-CN"/>
              </w:rPr>
              <w:t>8 encoding</w:t>
            </w:r>
          </w:p>
        </w:tc>
      </w:tr>
      <w:tr w:rsidR="00A17839" w14:paraId="088511DD" w14:textId="77777777" w:rsidTr="00AA326A">
        <w:tc>
          <w:tcPr>
            <w:tcW w:w="5988" w:type="dxa"/>
          </w:tcPr>
          <w:p w14:paraId="3EFDD2EB" w14:textId="77777777" w:rsidR="008E36C5" w:rsidRPr="00C65ECA" w:rsidRDefault="008E36C5" w:rsidP="008E36C5">
            <w:pPr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/>
                <w:lang w:eastAsia="zh-TW"/>
              </w:rPr>
              <w:t xml:space="preserve">import </w:t>
            </w:r>
            <w:proofErr w:type="spellStart"/>
            <w:r w:rsidRPr="00C65ECA">
              <w:rPr>
                <w:rFonts w:ascii="SimSun" w:eastAsia="SimSun" w:hAnsi="SimSun" w:cs="Times New Roman"/>
                <w:lang w:eastAsia="zh-TW"/>
              </w:rPr>
              <w:t>org.apache.hadoop.mapreduce.Job</w:t>
            </w:r>
            <w:proofErr w:type="spellEnd"/>
            <w:r w:rsidRPr="00C65ECA">
              <w:rPr>
                <w:rFonts w:ascii="SimSun" w:eastAsia="SimSun" w:hAnsi="SimSun" w:cs="Times New Roman"/>
                <w:lang w:eastAsia="zh-TW"/>
              </w:rPr>
              <w:t>;</w:t>
            </w:r>
          </w:p>
          <w:p w14:paraId="2A91572A" w14:textId="77777777" w:rsidR="008E36C5" w:rsidRPr="00C65ECA" w:rsidRDefault="008E36C5" w:rsidP="008E36C5">
            <w:pPr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/>
                <w:lang w:eastAsia="zh-TW"/>
              </w:rPr>
              <w:t xml:space="preserve">import </w:t>
            </w:r>
            <w:proofErr w:type="spellStart"/>
            <w:r w:rsidRPr="00C65ECA">
              <w:rPr>
                <w:rFonts w:ascii="SimSun" w:eastAsia="SimSun" w:hAnsi="SimSun" w:cs="Times New Roman"/>
                <w:lang w:eastAsia="zh-TW"/>
              </w:rPr>
              <w:t>org.apache.hadoop.mapreduce.Mapper</w:t>
            </w:r>
            <w:proofErr w:type="spellEnd"/>
            <w:r w:rsidRPr="00C65ECA">
              <w:rPr>
                <w:rFonts w:ascii="SimSun" w:eastAsia="SimSun" w:hAnsi="SimSun" w:cs="Times New Roman"/>
                <w:lang w:eastAsia="zh-TW"/>
              </w:rPr>
              <w:t>;</w:t>
            </w:r>
          </w:p>
          <w:p w14:paraId="6ABBB22D" w14:textId="0C375936" w:rsidR="008E36C5" w:rsidRPr="001418B2" w:rsidRDefault="008E36C5" w:rsidP="008E36C5">
            <w:pPr>
              <w:pStyle w:val="ListParagraph"/>
              <w:ind w:left="0"/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/>
                <w:lang w:eastAsia="zh-TW"/>
              </w:rPr>
              <w:t xml:space="preserve">import </w:t>
            </w:r>
            <w:proofErr w:type="spellStart"/>
            <w:proofErr w:type="gramStart"/>
            <w:r w:rsidRPr="00C65ECA">
              <w:rPr>
                <w:rFonts w:ascii="SimSun" w:eastAsia="SimSun" w:hAnsi="SimSun" w:cs="Times New Roman"/>
                <w:lang w:eastAsia="zh-TW"/>
              </w:rPr>
              <w:t>org.apache</w:t>
            </w:r>
            <w:proofErr w:type="gramEnd"/>
            <w:r w:rsidRPr="00C65ECA">
              <w:rPr>
                <w:rFonts w:ascii="SimSun" w:eastAsia="SimSun" w:hAnsi="SimSun" w:cs="Times New Roman"/>
                <w:lang w:eastAsia="zh-TW"/>
              </w:rPr>
              <w:t>.hadoop.mapreduce.Reducer</w:t>
            </w:r>
            <w:proofErr w:type="spellEnd"/>
            <w:r w:rsidRPr="00C65ECA">
              <w:rPr>
                <w:rFonts w:ascii="SimSun" w:eastAsia="SimSun" w:hAnsi="SimSun" w:cs="Times New Roman"/>
                <w:lang w:eastAsia="zh-TW"/>
              </w:rPr>
              <w:t>;</w:t>
            </w:r>
          </w:p>
        </w:tc>
        <w:tc>
          <w:tcPr>
            <w:tcW w:w="4034" w:type="dxa"/>
          </w:tcPr>
          <w:p w14:paraId="3DAF48B5" w14:textId="44625081" w:rsidR="00A17839" w:rsidRPr="008E36C5" w:rsidRDefault="00565B7C" w:rsidP="00A17839">
            <w:pPr>
              <w:pStyle w:val="ListParagraph"/>
              <w:ind w:left="0"/>
              <w:rPr>
                <w:rFonts w:ascii="Times New Roman" w:hAnsi="Times New Roman" w:cs="Times New Roman" w:hint="eastAsia"/>
                <w:lang w:eastAsia="zh-CN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Import MapReduce Job</w:t>
            </w:r>
            <w:r>
              <w:rPr>
                <w:rFonts w:ascii="Times New Roman" w:hAnsi="Times New Roman" w:cs="Times New Roman"/>
                <w:lang w:eastAsia="zh-CN"/>
              </w:rPr>
              <w:t xml:space="preserve">, </w:t>
            </w:r>
            <w:r>
              <w:rPr>
                <w:rFonts w:ascii="Times New Roman" w:hAnsi="Times New Roman" w:cs="Times New Roman" w:hint="eastAsia"/>
                <w:lang w:eastAsia="zh-CN"/>
              </w:rPr>
              <w:t>Mapper</w:t>
            </w:r>
            <w:r>
              <w:rPr>
                <w:rFonts w:ascii="Times New Roman" w:hAnsi="Times New Roman" w:cs="Times New Roman"/>
                <w:lang w:eastAsia="zh-CN"/>
              </w:rPr>
              <w:t xml:space="preserve">, </w:t>
            </w:r>
            <w:r>
              <w:rPr>
                <w:rFonts w:ascii="Times New Roman" w:hAnsi="Times New Roman" w:cs="Times New Roman" w:hint="eastAsia"/>
                <w:lang w:eastAsia="zh-CN"/>
              </w:rPr>
              <w:t>and Reducer</w:t>
            </w:r>
            <w:r>
              <w:rPr>
                <w:rFonts w:ascii="Times New Roman" w:hAnsi="Times New Roman" w:cs="Times New Roman"/>
                <w:lang w:eastAsia="zh-CN"/>
              </w:rPr>
              <w:t>.</w:t>
            </w:r>
          </w:p>
        </w:tc>
      </w:tr>
    </w:tbl>
    <w:p w14:paraId="740AF10C" w14:textId="77777777" w:rsidR="00A17839" w:rsidRPr="00A17839" w:rsidRDefault="00A17839" w:rsidP="00A17839">
      <w:pPr>
        <w:rPr>
          <w:rFonts w:ascii="Times New Roman" w:hAnsi="Times New Roman" w:cs="Times New Roman"/>
          <w:lang w:eastAsia="zh-TW"/>
        </w:rPr>
      </w:pPr>
    </w:p>
    <w:p w14:paraId="62CE482D" w14:textId="3D0BF68A" w:rsidR="00A17839" w:rsidRDefault="00A17839" w:rsidP="00A1783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Explain the “map” function</w:t>
      </w:r>
      <w:r w:rsidR="0025004A">
        <w:rPr>
          <w:rFonts w:ascii="Times New Roman" w:hAnsi="Times New Roman" w:cs="Times New Roman"/>
          <w:lang w:eastAsia="zh-TW"/>
        </w:rPr>
        <w:t xml:space="preserve"> in less than 20 words</w:t>
      </w:r>
      <w:r>
        <w:rPr>
          <w:rFonts w:ascii="Times New Roman" w:hAnsi="Times New Roman" w:cs="Times New Roman"/>
          <w:lang w:eastAsia="zh-TW"/>
        </w:rPr>
        <w:t>:</w:t>
      </w:r>
    </w:p>
    <w:p w14:paraId="1428D3AB" w14:textId="7D4CFE44" w:rsidR="00694CEF" w:rsidRDefault="00694CEF" w:rsidP="003B16B7">
      <w:pPr>
        <w:pStyle w:val="ListParagraph"/>
        <w:ind w:left="480"/>
        <w:rPr>
          <w:rFonts w:ascii="Times New Roman" w:hAnsi="Times New Roman" w:cs="Times New Roman"/>
          <w:lang w:eastAsia="zh-CN"/>
        </w:rPr>
      </w:pPr>
    </w:p>
    <w:p w14:paraId="0DC36AEC" w14:textId="196A8DF8" w:rsidR="00694CEF" w:rsidRDefault="00694CEF" w:rsidP="003B16B7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Answer</w:t>
      </w:r>
      <w:r>
        <w:rPr>
          <w:rFonts w:ascii="Times New Roman" w:hAnsi="Times New Roman" w:cs="Times New Roman"/>
          <w:lang w:eastAsia="zh-CN"/>
        </w:rPr>
        <w:t>:</w:t>
      </w:r>
    </w:p>
    <w:p w14:paraId="4C5D7FEE" w14:textId="3DC6F16E" w:rsidR="00A17839" w:rsidRDefault="003B16B7" w:rsidP="00694CEF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Map</w:t>
      </w:r>
      <w:r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 w:hint="eastAsia"/>
          <w:lang w:eastAsia="zh-CN"/>
        </w:rPr>
        <w:t>is</w:t>
      </w:r>
      <w:r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 w:hint="eastAsia"/>
          <w:lang w:eastAsia="zh-CN"/>
        </w:rPr>
        <w:t>to map the key</w:t>
      </w:r>
      <w:r>
        <w:rPr>
          <w:rFonts w:ascii="Times New Roman" w:hAnsi="Times New Roman" w:cs="Times New Roman"/>
          <w:lang w:eastAsia="zh-CN"/>
        </w:rPr>
        <w:t>-</w:t>
      </w:r>
      <w:r>
        <w:rPr>
          <w:rFonts w:ascii="Times New Roman" w:hAnsi="Times New Roman" w:cs="Times New Roman" w:hint="eastAsia"/>
          <w:lang w:eastAsia="zh-CN"/>
        </w:rPr>
        <w:t>value to an intermediate key</w:t>
      </w:r>
      <w:r>
        <w:rPr>
          <w:rFonts w:ascii="Times New Roman" w:hAnsi="Times New Roman" w:cs="Times New Roman"/>
          <w:lang w:eastAsia="zh-CN"/>
        </w:rPr>
        <w:t>-</w:t>
      </w:r>
      <w:r>
        <w:rPr>
          <w:rFonts w:ascii="Times New Roman" w:hAnsi="Times New Roman" w:cs="Times New Roman" w:hint="eastAsia"/>
          <w:lang w:eastAsia="zh-CN"/>
        </w:rPr>
        <w:t>value set</w:t>
      </w:r>
      <w:r>
        <w:rPr>
          <w:rFonts w:ascii="Times New Roman" w:hAnsi="Times New Roman" w:cs="Times New Roman"/>
          <w:lang w:eastAsia="zh-CN"/>
        </w:rPr>
        <w:t>.</w:t>
      </w:r>
    </w:p>
    <w:p w14:paraId="70B04DB7" w14:textId="77777777" w:rsidR="003B16B7" w:rsidRPr="00A17839" w:rsidRDefault="003B16B7" w:rsidP="003B16B7">
      <w:pPr>
        <w:pStyle w:val="ListParagraph"/>
        <w:ind w:left="480"/>
        <w:rPr>
          <w:rFonts w:ascii="Times New Roman" w:hAnsi="Times New Roman" w:cs="Times New Roman"/>
          <w:lang w:eastAsia="zh-CN"/>
        </w:rPr>
      </w:pPr>
    </w:p>
    <w:p w14:paraId="3A01B457" w14:textId="77777777" w:rsidR="00A17839" w:rsidRPr="00A17839" w:rsidRDefault="00A17839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eastAsia="SimSun" w:hAnsi="Times New Roman" w:cs="Times New Roman"/>
          <w:lang w:eastAsia="zh-CN"/>
        </w:rPr>
        <w:t>Explain the “reduce” function</w:t>
      </w:r>
      <w:r w:rsidR="00B3026C">
        <w:rPr>
          <w:rFonts w:ascii="Times New Roman" w:eastAsia="SimSun" w:hAnsi="Times New Roman" w:cs="Times New Roman"/>
          <w:lang w:eastAsia="zh-CN"/>
        </w:rPr>
        <w:t xml:space="preserve"> </w:t>
      </w:r>
      <w:r w:rsidR="00B3026C">
        <w:rPr>
          <w:rFonts w:ascii="Times New Roman" w:hAnsi="Times New Roman" w:cs="Times New Roman"/>
          <w:lang w:eastAsia="zh-TW"/>
        </w:rPr>
        <w:t>in less than 20 words</w:t>
      </w:r>
      <w:r>
        <w:rPr>
          <w:rFonts w:ascii="Times New Roman" w:eastAsia="SimSun" w:hAnsi="Times New Roman" w:cs="Times New Roman"/>
          <w:lang w:eastAsia="zh-CN"/>
        </w:rPr>
        <w:t>:</w:t>
      </w:r>
    </w:p>
    <w:p w14:paraId="6E703024" w14:textId="2DCBE2F4" w:rsidR="00A17839" w:rsidRDefault="00A17839" w:rsidP="00A17839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01CE6C82" w14:textId="3BBD7FB7" w:rsidR="001F499C" w:rsidRDefault="001F499C" w:rsidP="00A17839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Answer</w:t>
      </w:r>
      <w:r>
        <w:rPr>
          <w:rFonts w:ascii="Times New Roman" w:hAnsi="Times New Roman" w:cs="Times New Roman"/>
          <w:lang w:eastAsia="zh-CN"/>
        </w:rPr>
        <w:t>:</w:t>
      </w:r>
    </w:p>
    <w:p w14:paraId="2052E576" w14:textId="3B6B6E3D" w:rsidR="00A17839" w:rsidRDefault="001F499C" w:rsidP="00604D4B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Reduce</w:t>
      </w:r>
      <w:r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 w:hint="eastAsia"/>
          <w:lang w:eastAsia="zh-CN"/>
        </w:rPr>
        <w:t xml:space="preserve">is to reduce the values set of a key into </w:t>
      </w:r>
      <w:proofErr w:type="gramStart"/>
      <w:r>
        <w:rPr>
          <w:rFonts w:ascii="Times New Roman" w:hAnsi="Times New Roman" w:cs="Times New Roman" w:hint="eastAsia"/>
          <w:lang w:eastAsia="zh-CN"/>
        </w:rPr>
        <w:t xml:space="preserve">a smaller </w:t>
      </w:r>
      <w:r w:rsidR="00BC728B">
        <w:rPr>
          <w:rFonts w:ascii="Times New Roman" w:hAnsi="Times New Roman" w:cs="Times New Roman" w:hint="eastAsia"/>
          <w:lang w:eastAsia="zh-CN"/>
        </w:rPr>
        <w:t>values</w:t>
      </w:r>
      <w:proofErr w:type="gramEnd"/>
      <w:r w:rsidR="00BC728B"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 w:hint="eastAsia"/>
          <w:lang w:eastAsia="zh-CN"/>
        </w:rPr>
        <w:t>set</w:t>
      </w:r>
      <w:r>
        <w:rPr>
          <w:rFonts w:ascii="Times New Roman" w:hAnsi="Times New Roman" w:cs="Times New Roman"/>
          <w:lang w:eastAsia="zh-CN"/>
        </w:rPr>
        <w:t>.</w:t>
      </w:r>
    </w:p>
    <w:p w14:paraId="2370F2A7" w14:textId="77777777" w:rsidR="00604D4B" w:rsidRPr="00604D4B" w:rsidRDefault="00604D4B" w:rsidP="00604D4B">
      <w:pPr>
        <w:pStyle w:val="ListParagraph"/>
        <w:ind w:left="480"/>
        <w:rPr>
          <w:rFonts w:ascii="Times New Roman" w:hAnsi="Times New Roman" w:cs="Times New Roman"/>
          <w:lang w:eastAsia="zh-CN"/>
        </w:rPr>
      </w:pPr>
    </w:p>
    <w:p w14:paraId="273995AB" w14:textId="77777777" w:rsidR="00A17839" w:rsidRDefault="001E2AA8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 xml:space="preserve">In the same directory, there is </w:t>
      </w:r>
      <w:r>
        <w:rPr>
          <w:rFonts w:ascii="Times New Roman" w:hAnsi="Times New Roman" w:cs="Times New Roman"/>
          <w:lang w:eastAsia="zh-TW"/>
        </w:rPr>
        <w:t xml:space="preserve">a </w:t>
      </w:r>
      <w:proofErr w:type="spellStart"/>
      <w:r>
        <w:rPr>
          <w:rFonts w:ascii="Times New Roman" w:hAnsi="Times New Roman" w:cs="Times New Roman"/>
          <w:lang w:eastAsia="zh-TW"/>
        </w:rPr>
        <w:t>makefile</w:t>
      </w:r>
      <w:proofErr w:type="spellEnd"/>
      <w:r>
        <w:rPr>
          <w:rFonts w:ascii="Times New Roman" w:hAnsi="Times New Roman" w:cs="Times New Roman"/>
          <w:lang w:eastAsia="zh-TW"/>
        </w:rPr>
        <w:t xml:space="preserve"> which can help you run the java file.</w:t>
      </w:r>
    </w:p>
    <w:p w14:paraId="672F84A1" w14:textId="77777777" w:rsidR="001E2AA8" w:rsidRDefault="001E2AA8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Open and read the </w:t>
      </w:r>
      <w:proofErr w:type="spellStart"/>
      <w:r>
        <w:rPr>
          <w:rFonts w:ascii="Times New Roman" w:hAnsi="Times New Roman" w:cs="Times New Roman"/>
          <w:lang w:eastAsia="zh-TW"/>
        </w:rPr>
        <w:t>makefile</w:t>
      </w:r>
      <w:proofErr w:type="spellEnd"/>
      <w:r>
        <w:rPr>
          <w:rFonts w:ascii="Times New Roman" w:hAnsi="Times New Roman" w:cs="Times New Roman"/>
          <w:lang w:eastAsia="zh-TW"/>
        </w:rPr>
        <w:t xml:space="preserve"> </w:t>
      </w:r>
      <w:r w:rsidR="00183AE9">
        <w:rPr>
          <w:rFonts w:ascii="Times New Roman" w:hAnsi="Times New Roman" w:cs="Times New Roman"/>
          <w:lang w:eastAsia="zh-TW"/>
        </w:rPr>
        <w:t>for</w:t>
      </w:r>
      <w:r>
        <w:rPr>
          <w:rFonts w:ascii="Times New Roman" w:hAnsi="Times New Roman" w:cs="Times New Roman"/>
          <w:lang w:eastAsia="zh-TW"/>
        </w:rPr>
        <w:t xml:space="preserve"> understanding its logical flow.</w:t>
      </w:r>
    </w:p>
    <w:p w14:paraId="25000795" w14:textId="77777777" w:rsidR="001E2AA8" w:rsidRDefault="001E2AA8" w:rsidP="001E2AA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What is the use of the command “</w:t>
      </w:r>
      <w:proofErr w:type="spellStart"/>
      <w:r w:rsidRPr="00183AE9">
        <w:rPr>
          <w:rFonts w:ascii="SimSun" w:eastAsia="SimSun" w:hAnsi="SimSun" w:cs="Times New Roman"/>
          <w:lang w:eastAsia="zh-TW"/>
        </w:rPr>
        <w:t>hadoop</w:t>
      </w:r>
      <w:proofErr w:type="spellEnd"/>
      <w:r w:rsidRPr="00183AE9">
        <w:rPr>
          <w:rFonts w:ascii="SimSun" w:eastAsia="SimSun" w:hAnsi="SimSun" w:cs="Times New Roman"/>
          <w:lang w:eastAsia="zh-TW"/>
        </w:rPr>
        <w:t xml:space="preserve"> </w:t>
      </w:r>
      <w:proofErr w:type="spellStart"/>
      <w:proofErr w:type="gramStart"/>
      <w:r w:rsidRPr="00183AE9">
        <w:rPr>
          <w:rFonts w:ascii="SimSun" w:eastAsia="SimSun" w:hAnsi="SimSun" w:cs="Times New Roman"/>
          <w:lang w:eastAsia="zh-TW"/>
        </w:rPr>
        <w:t>com.sun.tools</w:t>
      </w:r>
      <w:proofErr w:type="gramEnd"/>
      <w:r w:rsidRPr="00183AE9">
        <w:rPr>
          <w:rFonts w:ascii="SimSun" w:eastAsia="SimSun" w:hAnsi="SimSun" w:cs="Times New Roman"/>
          <w:lang w:eastAsia="zh-TW"/>
        </w:rPr>
        <w:t>.javac.Main</w:t>
      </w:r>
      <w:proofErr w:type="spellEnd"/>
      <w:r w:rsidRPr="00183AE9">
        <w:rPr>
          <w:rFonts w:ascii="SimSun" w:eastAsia="SimSun" w:hAnsi="SimSun" w:cs="Times New Roman"/>
          <w:lang w:eastAsia="zh-TW"/>
        </w:rPr>
        <w:t xml:space="preserve"> $&lt;</w:t>
      </w:r>
      <w:r>
        <w:rPr>
          <w:rFonts w:ascii="Times New Roman" w:hAnsi="Times New Roman" w:cs="Times New Roman"/>
          <w:lang w:eastAsia="zh-TW"/>
        </w:rPr>
        <w:t>” ?</w:t>
      </w:r>
    </w:p>
    <w:p w14:paraId="0D2F929C" w14:textId="5A39CEC9" w:rsidR="001E2AA8" w:rsidRDefault="001E2AA8" w:rsidP="001E2AA8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76BEEA6E" w14:textId="53B70521" w:rsidR="00B510AA" w:rsidRDefault="00B510AA" w:rsidP="001E2AA8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Answer</w:t>
      </w:r>
      <w:r>
        <w:rPr>
          <w:rFonts w:ascii="Times New Roman" w:hAnsi="Times New Roman" w:cs="Times New Roman"/>
          <w:lang w:eastAsia="zh-CN"/>
        </w:rPr>
        <w:t>:</w:t>
      </w:r>
    </w:p>
    <w:p w14:paraId="38101793" w14:textId="70839F52" w:rsidR="001E2AA8" w:rsidRDefault="00B510AA" w:rsidP="00797DD8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 xml:space="preserve">The </w:t>
      </w:r>
      <w:r w:rsidR="00EA33BB">
        <w:rPr>
          <w:rFonts w:ascii="Times New Roman" w:hAnsi="Times New Roman" w:cs="Times New Roman" w:hint="eastAsia"/>
          <w:lang w:eastAsia="zh-CN"/>
        </w:rPr>
        <w:t>command</w:t>
      </w:r>
      <w:r w:rsidR="00EA33BB"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 w:hint="eastAsia"/>
          <w:lang w:eastAsia="zh-CN"/>
        </w:rPr>
        <w:t>is to use Java</w:t>
      </w:r>
      <w:r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 w:hint="eastAsia"/>
          <w:lang w:eastAsia="zh-CN"/>
        </w:rPr>
        <w:t xml:space="preserve">main class to execute the </w:t>
      </w:r>
      <w:r w:rsidRPr="00B510AA">
        <w:rPr>
          <w:rFonts w:ascii="Times New Roman" w:hAnsi="Times New Roman" w:cs="Times New Roman"/>
          <w:lang w:eastAsia="zh-CN"/>
        </w:rPr>
        <w:t>WordCount.java</w:t>
      </w:r>
      <w:r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 w:hint="eastAsia"/>
          <w:lang w:eastAsia="zh-CN"/>
        </w:rPr>
        <w:t>file</w:t>
      </w:r>
      <w:r>
        <w:rPr>
          <w:rFonts w:ascii="Times New Roman" w:hAnsi="Times New Roman" w:cs="Times New Roman"/>
          <w:lang w:eastAsia="zh-CN"/>
        </w:rPr>
        <w:t>.</w:t>
      </w:r>
    </w:p>
    <w:p w14:paraId="26137D79" w14:textId="77777777" w:rsidR="00797DD8" w:rsidRPr="00797DD8" w:rsidRDefault="00797DD8" w:rsidP="00797DD8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5C6530B3" w14:textId="77777777" w:rsidR="001E2AA8" w:rsidRDefault="001E2AA8" w:rsidP="001E2AA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 xml:space="preserve">What is the use of the command </w:t>
      </w:r>
      <w:r>
        <w:rPr>
          <w:rFonts w:ascii="Times New Roman" w:hAnsi="Times New Roman" w:cs="Times New Roman"/>
          <w:lang w:eastAsia="zh-TW"/>
        </w:rPr>
        <w:t>“</w:t>
      </w:r>
      <w:bookmarkStart w:id="2" w:name="OLE_LINK3"/>
      <w:bookmarkStart w:id="3" w:name="OLE_LINK4"/>
      <w:r w:rsidRPr="00183AE9">
        <w:rPr>
          <w:rFonts w:ascii="SimSun" w:eastAsia="SimSun" w:hAnsi="SimSun" w:cs="Times New Roman"/>
          <w:lang w:eastAsia="zh-TW"/>
        </w:rPr>
        <w:t xml:space="preserve">jar </w:t>
      </w:r>
      <w:proofErr w:type="spellStart"/>
      <w:r w:rsidRPr="00183AE9">
        <w:rPr>
          <w:rFonts w:ascii="SimSun" w:eastAsia="SimSun" w:hAnsi="SimSun" w:cs="Times New Roman"/>
          <w:lang w:eastAsia="zh-TW"/>
        </w:rPr>
        <w:t>cf</w:t>
      </w:r>
      <w:proofErr w:type="spellEnd"/>
      <w:r w:rsidRPr="00183AE9">
        <w:rPr>
          <w:rFonts w:ascii="SimSun" w:eastAsia="SimSun" w:hAnsi="SimSun" w:cs="Times New Roman"/>
          <w:lang w:eastAsia="zh-TW"/>
        </w:rPr>
        <w:t xml:space="preserve"> $@ $(</w:t>
      </w:r>
      <w:proofErr w:type="spellStart"/>
      <w:r w:rsidRPr="00183AE9">
        <w:rPr>
          <w:rFonts w:ascii="SimSun" w:eastAsia="SimSun" w:hAnsi="SimSun" w:cs="Times New Roman"/>
          <w:lang w:eastAsia="zh-TW"/>
        </w:rPr>
        <w:t>basename</w:t>
      </w:r>
      <w:proofErr w:type="spellEnd"/>
      <w:r w:rsidRPr="00183AE9">
        <w:rPr>
          <w:rFonts w:ascii="SimSun" w:eastAsia="SimSun" w:hAnsi="SimSun" w:cs="Times New Roman"/>
          <w:lang w:eastAsia="zh-TW"/>
        </w:rPr>
        <w:t xml:space="preserve"> $</w:t>
      </w:r>
      <w:proofErr w:type="gramStart"/>
      <w:r w:rsidRPr="00183AE9">
        <w:rPr>
          <w:rFonts w:ascii="SimSun" w:eastAsia="SimSun" w:hAnsi="SimSun" w:cs="Times New Roman"/>
          <w:lang w:eastAsia="zh-TW"/>
        </w:rPr>
        <w:t>&lt;)*</w:t>
      </w:r>
      <w:proofErr w:type="gramEnd"/>
      <w:r w:rsidRPr="00183AE9">
        <w:rPr>
          <w:rFonts w:ascii="SimSun" w:eastAsia="SimSun" w:hAnsi="SimSun" w:cs="Times New Roman"/>
          <w:lang w:eastAsia="zh-TW"/>
        </w:rPr>
        <w:t>.class</w:t>
      </w:r>
      <w:bookmarkEnd w:id="2"/>
      <w:bookmarkEnd w:id="3"/>
      <w:r>
        <w:rPr>
          <w:rFonts w:ascii="Times New Roman" w:hAnsi="Times New Roman" w:cs="Times New Roman"/>
          <w:lang w:eastAsia="zh-TW"/>
        </w:rPr>
        <w:t>” ?</w:t>
      </w:r>
    </w:p>
    <w:p w14:paraId="310A3C1D" w14:textId="77777777" w:rsidR="001E2AA8" w:rsidRDefault="001E2AA8" w:rsidP="001E2AA8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70B0EC64" w14:textId="2A21A2E9" w:rsidR="001E2AA8" w:rsidRDefault="00A736C1" w:rsidP="001E2AA8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Answer:</w:t>
      </w:r>
    </w:p>
    <w:p w14:paraId="677381B6" w14:textId="5EF1B292" w:rsidR="00A736C1" w:rsidRDefault="00EA33BB" w:rsidP="001E2AA8">
      <w:pPr>
        <w:pStyle w:val="ListParagraph"/>
        <w:ind w:left="480"/>
        <w:rPr>
          <w:rFonts w:ascii="Times New Roman" w:hAnsi="Times New Roman" w:cs="Times New Roman" w:hint="eastAsia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This</w:t>
      </w:r>
      <w:r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 w:hint="eastAsia"/>
          <w:lang w:eastAsia="zh-CN"/>
        </w:rPr>
        <w:t xml:space="preserve">command is to </w:t>
      </w:r>
      <w:r w:rsidR="00F47DAA">
        <w:rPr>
          <w:rFonts w:ascii="Times New Roman" w:hAnsi="Times New Roman" w:cs="Times New Roman" w:hint="eastAsia"/>
          <w:lang w:eastAsia="zh-CN"/>
        </w:rPr>
        <w:t>pack the class file</w:t>
      </w:r>
      <w:r w:rsidR="00F47DAA">
        <w:rPr>
          <w:rFonts w:ascii="Times New Roman" w:hAnsi="Times New Roman" w:cs="Times New Roman"/>
          <w:lang w:eastAsia="zh-CN"/>
        </w:rPr>
        <w:t xml:space="preserve">, </w:t>
      </w:r>
      <w:r w:rsidR="00F47DAA">
        <w:rPr>
          <w:rFonts w:ascii="Times New Roman" w:hAnsi="Times New Roman" w:cs="Times New Roman" w:hint="eastAsia"/>
          <w:lang w:eastAsia="zh-CN"/>
        </w:rPr>
        <w:t>i</w:t>
      </w:r>
      <w:r w:rsidR="00F47DAA">
        <w:rPr>
          <w:rFonts w:ascii="Times New Roman" w:hAnsi="Times New Roman" w:cs="Times New Roman"/>
          <w:lang w:eastAsia="zh-CN"/>
        </w:rPr>
        <w:t>.</w:t>
      </w:r>
      <w:r w:rsidR="00F47DAA">
        <w:rPr>
          <w:rFonts w:ascii="Times New Roman" w:hAnsi="Times New Roman" w:cs="Times New Roman" w:hint="eastAsia"/>
          <w:lang w:eastAsia="zh-CN"/>
        </w:rPr>
        <w:t>e</w:t>
      </w:r>
      <w:r w:rsidR="00F47DAA">
        <w:rPr>
          <w:rFonts w:ascii="Times New Roman" w:hAnsi="Times New Roman" w:cs="Times New Roman"/>
          <w:lang w:eastAsia="zh-CN"/>
        </w:rPr>
        <w:t xml:space="preserve">., </w:t>
      </w:r>
      <w:r w:rsidR="00F47DAA">
        <w:rPr>
          <w:rFonts w:ascii="Times New Roman" w:hAnsi="Times New Roman" w:cs="Times New Roman" w:hint="eastAsia"/>
          <w:lang w:eastAsia="zh-CN"/>
        </w:rPr>
        <w:t>the compiled file</w:t>
      </w:r>
      <w:r w:rsidR="00F47DAA">
        <w:rPr>
          <w:rFonts w:ascii="Times New Roman" w:hAnsi="Times New Roman" w:cs="Times New Roman"/>
          <w:lang w:eastAsia="zh-CN"/>
        </w:rPr>
        <w:t xml:space="preserve">, </w:t>
      </w:r>
      <w:r w:rsidR="00F47DAA">
        <w:rPr>
          <w:rFonts w:ascii="Times New Roman" w:hAnsi="Times New Roman" w:cs="Times New Roman" w:hint="eastAsia"/>
          <w:lang w:eastAsia="zh-CN"/>
        </w:rPr>
        <w:t xml:space="preserve">into </w:t>
      </w:r>
      <w:r w:rsidR="00D32E28">
        <w:rPr>
          <w:rFonts w:ascii="Times New Roman" w:hAnsi="Times New Roman" w:cs="Times New Roman" w:hint="eastAsia"/>
          <w:lang w:eastAsia="zh-CN"/>
        </w:rPr>
        <w:t>jar</w:t>
      </w:r>
      <w:r w:rsidR="00D32E28">
        <w:rPr>
          <w:rFonts w:ascii="Times New Roman" w:hAnsi="Times New Roman" w:cs="Times New Roman"/>
          <w:lang w:eastAsia="zh-CN"/>
        </w:rPr>
        <w:t xml:space="preserve"> </w:t>
      </w:r>
      <w:r w:rsidR="00D32E28">
        <w:rPr>
          <w:rFonts w:ascii="Times New Roman" w:hAnsi="Times New Roman" w:cs="Times New Roman" w:hint="eastAsia"/>
          <w:lang w:eastAsia="zh-CN"/>
        </w:rPr>
        <w:t>file</w:t>
      </w:r>
      <w:r w:rsidR="00D32E28">
        <w:rPr>
          <w:rFonts w:ascii="Times New Roman" w:hAnsi="Times New Roman" w:cs="Times New Roman"/>
          <w:lang w:eastAsia="zh-CN"/>
        </w:rPr>
        <w:t>.</w:t>
      </w:r>
    </w:p>
    <w:p w14:paraId="4E699996" w14:textId="77777777" w:rsidR="001E2AA8" w:rsidRDefault="001E2AA8" w:rsidP="001E2AA8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28776C34" w14:textId="6E18B78B" w:rsidR="00FD3F3A" w:rsidRDefault="001E2AA8" w:rsidP="00FD3F3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 xml:space="preserve">What is the use of the command </w:t>
      </w:r>
      <w:r>
        <w:rPr>
          <w:rFonts w:ascii="Times New Roman" w:hAnsi="Times New Roman" w:cs="Times New Roman"/>
          <w:lang w:eastAsia="zh-TW"/>
        </w:rPr>
        <w:t>“</w:t>
      </w:r>
      <w:proofErr w:type="spellStart"/>
      <w:r w:rsidRPr="00183AE9">
        <w:rPr>
          <w:rFonts w:ascii="SimSun" w:eastAsia="SimSun" w:hAnsi="SimSun" w:cs="Times New Roman"/>
          <w:lang w:eastAsia="zh-TW"/>
        </w:rPr>
        <w:t>hadoop</w:t>
      </w:r>
      <w:proofErr w:type="spellEnd"/>
      <w:r w:rsidRPr="00183AE9">
        <w:rPr>
          <w:rFonts w:ascii="SimSun" w:eastAsia="SimSun" w:hAnsi="SimSun" w:cs="Times New Roman"/>
          <w:lang w:eastAsia="zh-TW"/>
        </w:rPr>
        <w:t xml:space="preserve"> jar $&lt; $(</w:t>
      </w:r>
      <w:proofErr w:type="spellStart"/>
      <w:r w:rsidRPr="00183AE9">
        <w:rPr>
          <w:rFonts w:ascii="SimSun" w:eastAsia="SimSun" w:hAnsi="SimSun" w:cs="Times New Roman"/>
          <w:lang w:eastAsia="zh-TW"/>
        </w:rPr>
        <w:t>basename</w:t>
      </w:r>
      <w:proofErr w:type="spellEnd"/>
      <w:r w:rsidRPr="00183AE9">
        <w:rPr>
          <w:rFonts w:ascii="SimSun" w:eastAsia="SimSun" w:hAnsi="SimSun" w:cs="Times New Roman"/>
          <w:lang w:eastAsia="zh-TW"/>
        </w:rPr>
        <w:t xml:space="preserve"> $&lt;) $(INPUTPATH) $(WCOUT)</w:t>
      </w:r>
      <w:proofErr w:type="gramStart"/>
      <w:r>
        <w:rPr>
          <w:rFonts w:ascii="Times New Roman" w:hAnsi="Times New Roman" w:cs="Times New Roman"/>
          <w:lang w:eastAsia="zh-TW"/>
        </w:rPr>
        <w:t>” ?</w:t>
      </w:r>
      <w:proofErr w:type="gramEnd"/>
    </w:p>
    <w:p w14:paraId="0E6230A8" w14:textId="77777777" w:rsidR="00FD3F3A" w:rsidRDefault="00FD3F3A" w:rsidP="00FD3F3A">
      <w:pPr>
        <w:pStyle w:val="ListParagraph"/>
        <w:ind w:left="480"/>
        <w:rPr>
          <w:rFonts w:ascii="Times New Roman" w:hAnsi="Times New Roman" w:cs="Times New Roman"/>
          <w:lang w:eastAsia="zh-CN"/>
        </w:rPr>
      </w:pPr>
    </w:p>
    <w:p w14:paraId="45464A9A" w14:textId="630D2968" w:rsidR="00FD3F3A" w:rsidRDefault="00FD3F3A" w:rsidP="00FD3F3A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Answer</w:t>
      </w:r>
      <w:r>
        <w:rPr>
          <w:rFonts w:ascii="Times New Roman" w:hAnsi="Times New Roman" w:cs="Times New Roman"/>
          <w:lang w:eastAsia="zh-CN"/>
        </w:rPr>
        <w:t>:</w:t>
      </w:r>
    </w:p>
    <w:p w14:paraId="17FFDABE" w14:textId="0C594413" w:rsidR="003924B1" w:rsidRDefault="00B72CA0" w:rsidP="001129B9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lastRenderedPageBreak/>
        <w:t xml:space="preserve">This command is to </w:t>
      </w:r>
      <w:r w:rsidR="003B45F4">
        <w:rPr>
          <w:rFonts w:ascii="Times New Roman" w:hAnsi="Times New Roman" w:cs="Times New Roman" w:hint="eastAsia"/>
          <w:lang w:eastAsia="zh-CN"/>
        </w:rPr>
        <w:t xml:space="preserve">execute the program through </w:t>
      </w:r>
      <w:r w:rsidR="00F87685">
        <w:rPr>
          <w:rFonts w:ascii="Times New Roman" w:hAnsi="Times New Roman" w:cs="Times New Roman" w:hint="eastAsia"/>
          <w:lang w:eastAsia="zh-CN"/>
        </w:rPr>
        <w:t xml:space="preserve">the </w:t>
      </w:r>
      <w:r w:rsidR="003B45F4">
        <w:rPr>
          <w:rFonts w:ascii="Times New Roman" w:hAnsi="Times New Roman" w:cs="Times New Roman" w:hint="eastAsia"/>
          <w:lang w:eastAsia="zh-CN"/>
        </w:rPr>
        <w:t>jar file</w:t>
      </w:r>
      <w:r w:rsidR="003B45F4">
        <w:rPr>
          <w:rFonts w:ascii="Times New Roman" w:hAnsi="Times New Roman" w:cs="Times New Roman"/>
          <w:lang w:eastAsia="zh-CN"/>
        </w:rPr>
        <w:t>.</w:t>
      </w:r>
      <w:r w:rsidR="003B45F4">
        <w:rPr>
          <w:rFonts w:ascii="Times New Roman" w:hAnsi="Times New Roman" w:cs="Times New Roman" w:hint="eastAsia"/>
          <w:lang w:eastAsia="zh-CN"/>
        </w:rPr>
        <w:t xml:space="preserve"> </w:t>
      </w:r>
    </w:p>
    <w:p w14:paraId="579536B6" w14:textId="77777777" w:rsidR="001129B9" w:rsidRPr="001129B9" w:rsidRDefault="001129B9" w:rsidP="001129B9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4D77694A" w14:textId="77777777" w:rsidR="001E2AA8" w:rsidRDefault="003924B1" w:rsidP="001E2AA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Now y</w:t>
      </w:r>
      <w:r w:rsidR="001E2AA8">
        <w:rPr>
          <w:rFonts w:ascii="Times New Roman" w:hAnsi="Times New Roman" w:cs="Times New Roman"/>
          <w:lang w:eastAsia="zh-TW"/>
        </w:rPr>
        <w:t>ou can type “</w:t>
      </w:r>
      <w:r w:rsidR="001E2AA8" w:rsidRPr="001E2AA8">
        <w:rPr>
          <w:rFonts w:ascii="Times New Roman" w:hAnsi="Times New Roman" w:cs="Times New Roman"/>
          <w:lang w:eastAsia="zh-TW"/>
        </w:rPr>
        <w:t xml:space="preserve">make </w:t>
      </w:r>
      <w:proofErr w:type="spellStart"/>
      <w:r w:rsidR="001E2AA8" w:rsidRPr="001E2AA8">
        <w:rPr>
          <w:rFonts w:ascii="Times New Roman" w:hAnsi="Times New Roman" w:cs="Times New Roman"/>
          <w:lang w:eastAsia="zh-TW"/>
        </w:rPr>
        <w:t>WordCount</w:t>
      </w:r>
      <w:proofErr w:type="spellEnd"/>
      <w:r w:rsidR="001E2AA8">
        <w:rPr>
          <w:rFonts w:ascii="Times New Roman" w:hAnsi="Times New Roman" w:cs="Times New Roman"/>
          <w:lang w:eastAsia="zh-TW"/>
        </w:rPr>
        <w:t>”</w:t>
      </w:r>
      <w:r w:rsidR="000C11FE">
        <w:rPr>
          <w:rFonts w:ascii="Times New Roman" w:hAnsi="Times New Roman" w:cs="Times New Roman"/>
          <w:lang w:eastAsia="zh-TW"/>
        </w:rPr>
        <w:t xml:space="preserve"> in the terminal</w:t>
      </w:r>
      <w:r w:rsidR="001E2AA8">
        <w:rPr>
          <w:rFonts w:ascii="Times New Roman" w:hAnsi="Times New Roman" w:cs="Times New Roman"/>
          <w:lang w:eastAsia="zh-TW"/>
        </w:rPr>
        <w:t xml:space="preserve"> to run the word counting program on Hadoop.</w:t>
      </w:r>
    </w:p>
    <w:p w14:paraId="790F138C" w14:textId="77777777" w:rsidR="001E2AA8" w:rsidRDefault="001E2AA8" w:rsidP="001E2AA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After you have typed “</w:t>
      </w:r>
      <w:r w:rsidRPr="001E2AA8">
        <w:rPr>
          <w:rFonts w:ascii="Times New Roman" w:hAnsi="Times New Roman" w:cs="Times New Roman"/>
          <w:lang w:eastAsia="zh-TW"/>
        </w:rPr>
        <w:t xml:space="preserve">make </w:t>
      </w:r>
      <w:proofErr w:type="spellStart"/>
      <w:r w:rsidRPr="001E2AA8">
        <w:rPr>
          <w:rFonts w:ascii="Times New Roman" w:hAnsi="Times New Roman" w:cs="Times New Roman"/>
          <w:lang w:eastAsia="zh-TW"/>
        </w:rPr>
        <w:t>WordCount</w:t>
      </w:r>
      <w:proofErr w:type="spellEnd"/>
      <w:r>
        <w:rPr>
          <w:rFonts w:ascii="Times New Roman" w:hAnsi="Times New Roman" w:cs="Times New Roman"/>
          <w:lang w:eastAsia="zh-TW"/>
        </w:rPr>
        <w:t>”, you can browse the output</w:t>
      </w:r>
      <w:r w:rsidR="003924B1">
        <w:rPr>
          <w:rFonts w:ascii="Times New Roman" w:hAnsi="Times New Roman" w:cs="Times New Roman"/>
          <w:lang w:eastAsia="zh-TW"/>
        </w:rPr>
        <w:t xml:space="preserve"> by issuing the command:</w:t>
      </w:r>
    </w:p>
    <w:p w14:paraId="59C3315F" w14:textId="5A593BDB" w:rsidR="00183AE9" w:rsidRDefault="003924B1" w:rsidP="009C7D05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proofErr w:type="spellStart"/>
      <w:r w:rsidRPr="00183AE9">
        <w:rPr>
          <w:rFonts w:ascii="SimSun" w:eastAsia="SimSun" w:hAnsi="SimSun" w:cs="Times New Roman"/>
          <w:lang w:eastAsia="zh-TW"/>
        </w:rPr>
        <w:t>hdfs</w:t>
      </w:r>
      <w:proofErr w:type="spellEnd"/>
      <w:r w:rsidRPr="00183AE9">
        <w:rPr>
          <w:rFonts w:ascii="SimSun" w:eastAsia="SimSun" w:hAnsi="SimSun" w:cs="Times New Roman"/>
          <w:lang w:eastAsia="zh-TW"/>
        </w:rPr>
        <w:t xml:space="preserve"> </w:t>
      </w:r>
      <w:proofErr w:type="spellStart"/>
      <w:r w:rsidRPr="00183AE9">
        <w:rPr>
          <w:rFonts w:ascii="SimSun" w:eastAsia="SimSun" w:hAnsi="SimSun" w:cs="Times New Roman"/>
          <w:lang w:eastAsia="zh-TW"/>
        </w:rPr>
        <w:t>dfs</w:t>
      </w:r>
      <w:proofErr w:type="spellEnd"/>
      <w:r w:rsidRPr="00183AE9">
        <w:rPr>
          <w:rFonts w:ascii="SimSun" w:eastAsia="SimSun" w:hAnsi="SimSun" w:cs="Times New Roman"/>
          <w:lang w:eastAsia="zh-TW"/>
        </w:rPr>
        <w:t xml:space="preserve"> -cat </w:t>
      </w:r>
      <w:proofErr w:type="spellStart"/>
      <w:r w:rsidRPr="00183AE9">
        <w:rPr>
          <w:rFonts w:ascii="SimSun" w:eastAsia="SimSun" w:hAnsi="SimSun" w:cs="Times New Roman"/>
          <w:lang w:eastAsia="zh-TW"/>
        </w:rPr>
        <w:t>wc_out</w:t>
      </w:r>
      <w:proofErr w:type="spellEnd"/>
      <w:r w:rsidRPr="00183AE9">
        <w:rPr>
          <w:rFonts w:ascii="SimSun" w:eastAsia="SimSun" w:hAnsi="SimSun" w:cs="Times New Roman"/>
          <w:lang w:eastAsia="zh-TW"/>
        </w:rPr>
        <w:t>/*</w:t>
      </w:r>
    </w:p>
    <w:p w14:paraId="2C5A1933" w14:textId="77777777" w:rsidR="009C7D05" w:rsidRPr="009C7D05" w:rsidRDefault="009C7D05" w:rsidP="009C7D05">
      <w:pPr>
        <w:pStyle w:val="ListParagraph"/>
        <w:ind w:left="480"/>
        <w:rPr>
          <w:rFonts w:ascii="SimSun" w:eastAsia="SimSun" w:hAnsi="SimSun" w:cs="Times New Roman"/>
          <w:lang w:eastAsia="zh-TW"/>
        </w:rPr>
      </w:pPr>
    </w:p>
    <w:p w14:paraId="3049FA35" w14:textId="77777777" w:rsidR="00A17839" w:rsidRDefault="003924B1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What can you see?</w:t>
      </w:r>
      <w:r w:rsidR="006E0282">
        <w:rPr>
          <w:rFonts w:ascii="Times New Roman" w:hAnsi="Times New Roman" w:cs="Times New Roman"/>
          <w:lang w:eastAsia="zh-TW"/>
        </w:rPr>
        <w:t xml:space="preserve"> Please </w:t>
      </w:r>
      <w:r w:rsidR="002A3B43">
        <w:rPr>
          <w:rFonts w:ascii="Times New Roman" w:hAnsi="Times New Roman" w:cs="Times New Roman"/>
          <w:lang w:eastAsia="zh-TW"/>
        </w:rPr>
        <w:t>summarize</w:t>
      </w:r>
      <w:r w:rsidR="006E0282">
        <w:rPr>
          <w:rFonts w:ascii="Times New Roman" w:hAnsi="Times New Roman" w:cs="Times New Roman"/>
          <w:lang w:eastAsia="zh-TW"/>
        </w:rPr>
        <w:t xml:space="preserve"> it in less than 10 words.</w:t>
      </w:r>
    </w:p>
    <w:p w14:paraId="21107DED" w14:textId="633D52EE" w:rsidR="003924B1" w:rsidRDefault="003924B1" w:rsidP="003924B1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42A36694" w14:textId="5AA62569" w:rsidR="00CC4B13" w:rsidRDefault="00CC4B13" w:rsidP="003924B1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Answer</w:t>
      </w:r>
      <w:r>
        <w:rPr>
          <w:rFonts w:ascii="Times New Roman" w:hAnsi="Times New Roman" w:cs="Times New Roman"/>
          <w:lang w:eastAsia="zh-CN"/>
        </w:rPr>
        <w:t>:</w:t>
      </w:r>
    </w:p>
    <w:p w14:paraId="32F60D47" w14:textId="67AD5F69" w:rsidR="00CC4B13" w:rsidRDefault="00CC4B13" w:rsidP="003924B1">
      <w:pPr>
        <w:pStyle w:val="ListParagraph"/>
        <w:ind w:left="480"/>
        <w:rPr>
          <w:rFonts w:ascii="Times New Roman" w:hAnsi="Times New Roman" w:cs="Times New Roman" w:hint="eastAsia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The result of the word counting</w:t>
      </w:r>
      <w:r>
        <w:rPr>
          <w:rFonts w:ascii="Times New Roman" w:hAnsi="Times New Roman" w:cs="Times New Roman"/>
          <w:lang w:eastAsia="zh-CN"/>
        </w:rPr>
        <w:t>.</w:t>
      </w:r>
    </w:p>
    <w:p w14:paraId="10BBA932" w14:textId="77777777" w:rsidR="00EF1E89" w:rsidRPr="00A17839" w:rsidRDefault="00EF1E89" w:rsidP="003924B1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0A568A35" w14:textId="77777777" w:rsidR="006E0282" w:rsidRDefault="006E0282" w:rsidP="006E028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 w:rsidRPr="006E0282">
        <w:rPr>
          <w:rFonts w:ascii="Times New Roman" w:hAnsi="Times New Roman" w:cs="Times New Roman"/>
          <w:lang w:eastAsia="zh-TW"/>
        </w:rPr>
        <w:t>How would you modify this program so that it counts the word-length frequencies instead?</w:t>
      </w:r>
    </w:p>
    <w:p w14:paraId="3500B8B8" w14:textId="77777777" w:rsidR="006E0282" w:rsidRDefault="006E0282" w:rsidP="006E0282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77BB3DC9" w14:textId="56C7C051" w:rsidR="006E0282" w:rsidRDefault="00EE3924" w:rsidP="006E0282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Answer</w:t>
      </w:r>
      <w:r>
        <w:rPr>
          <w:rFonts w:ascii="Times New Roman" w:hAnsi="Times New Roman" w:cs="Times New Roman"/>
          <w:lang w:eastAsia="zh-CN"/>
        </w:rPr>
        <w:t>:</w:t>
      </w:r>
    </w:p>
    <w:p w14:paraId="4829D5D7" w14:textId="3116B722" w:rsidR="00EE3924" w:rsidRDefault="00EE3924" w:rsidP="006E0282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The mapper</w:t>
      </w:r>
      <w:r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 w:hint="eastAsia"/>
          <w:lang w:eastAsia="zh-CN"/>
        </w:rPr>
        <w:t>can be changed to use word</w:t>
      </w:r>
      <w:r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 w:hint="eastAsia"/>
          <w:lang w:eastAsia="zh-CN"/>
        </w:rPr>
        <w:t>length as the key</w:t>
      </w:r>
      <w:r>
        <w:rPr>
          <w:rFonts w:ascii="Times New Roman" w:hAnsi="Times New Roman" w:cs="Times New Roman"/>
          <w:lang w:eastAsia="zh-CN"/>
        </w:rPr>
        <w:t>.</w:t>
      </w:r>
    </w:p>
    <w:p w14:paraId="4F7C5BBB" w14:textId="70D8009A" w:rsidR="00EE3924" w:rsidRDefault="00EE3924" w:rsidP="006E0282">
      <w:pPr>
        <w:pStyle w:val="ListParagraph"/>
        <w:ind w:left="480"/>
        <w:rPr>
          <w:rFonts w:ascii="Times New Roman" w:hAnsi="Times New Roman" w:cs="Times New Roman"/>
          <w:lang w:eastAsia="zh-CN"/>
        </w:rPr>
      </w:pPr>
    </w:p>
    <w:p w14:paraId="299C14D3" w14:textId="03F6C70B" w:rsidR="00EE3924" w:rsidRDefault="00EE3924" w:rsidP="006E0282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proofErr w:type="spellStart"/>
      <w:r>
        <w:rPr>
          <w:rFonts w:ascii="Times New Roman" w:hAnsi="Times New Roman" w:cs="Times New Roman" w:hint="eastAsia"/>
          <w:lang w:eastAsia="zh-CN"/>
        </w:rPr>
        <w:t>word</w:t>
      </w:r>
      <w:r>
        <w:rPr>
          <w:rFonts w:ascii="Times New Roman" w:hAnsi="Times New Roman" w:cs="Times New Roman"/>
          <w:lang w:eastAsia="zh-CN"/>
        </w:rPr>
        <w:t>.</w:t>
      </w:r>
      <w:r>
        <w:rPr>
          <w:rFonts w:ascii="Times New Roman" w:hAnsi="Times New Roman" w:cs="Times New Roman" w:hint="eastAsia"/>
          <w:lang w:eastAsia="zh-CN"/>
        </w:rPr>
        <w:t>set</w:t>
      </w:r>
      <w:proofErr w:type="spellEnd"/>
      <w:r>
        <w:rPr>
          <w:rFonts w:ascii="Times New Roman" w:hAnsi="Times New Roman" w:cs="Times New Roman"/>
          <w:lang w:eastAsia="zh-CN"/>
        </w:rPr>
        <w:t>(</w:t>
      </w:r>
      <w:proofErr w:type="spellStart"/>
      <w:proofErr w:type="gramStart"/>
      <w:r>
        <w:rPr>
          <w:rFonts w:ascii="Times New Roman" w:hAnsi="Times New Roman" w:cs="Times New Roman" w:hint="eastAsia"/>
          <w:lang w:eastAsia="zh-CN"/>
        </w:rPr>
        <w:t>itr</w:t>
      </w:r>
      <w:r>
        <w:rPr>
          <w:rFonts w:ascii="Times New Roman" w:hAnsi="Times New Roman" w:cs="Times New Roman"/>
          <w:lang w:eastAsia="zh-CN"/>
        </w:rPr>
        <w:t>.</w:t>
      </w:r>
      <w:r>
        <w:rPr>
          <w:rFonts w:ascii="Times New Roman" w:hAnsi="Times New Roman" w:cs="Times New Roman" w:hint="eastAsia"/>
          <w:lang w:eastAsia="zh-CN"/>
        </w:rPr>
        <w:t>nextToken</w:t>
      </w:r>
      <w:proofErr w:type="spellEnd"/>
      <w:proofErr w:type="gramEnd"/>
      <w:r>
        <w:rPr>
          <w:rFonts w:ascii="Times New Roman" w:hAnsi="Times New Roman" w:cs="Times New Roman"/>
          <w:lang w:eastAsia="zh-CN"/>
        </w:rPr>
        <w:t>().</w:t>
      </w:r>
      <w:r>
        <w:rPr>
          <w:rFonts w:ascii="Times New Roman" w:hAnsi="Times New Roman" w:cs="Times New Roman" w:hint="eastAsia"/>
          <w:lang w:eastAsia="zh-CN"/>
        </w:rPr>
        <w:t>length</w:t>
      </w:r>
      <w:r>
        <w:rPr>
          <w:rFonts w:ascii="Times New Roman" w:hAnsi="Times New Roman" w:cs="Times New Roman"/>
          <w:lang w:eastAsia="zh-CN"/>
        </w:rPr>
        <w:t>() + “”);</w:t>
      </w:r>
    </w:p>
    <w:p w14:paraId="5BF5A407" w14:textId="0C34798F" w:rsidR="006E0282" w:rsidRDefault="00EE3924" w:rsidP="00EE3924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proofErr w:type="spellStart"/>
      <w:proofErr w:type="gramStart"/>
      <w:r>
        <w:rPr>
          <w:rFonts w:ascii="Times New Roman" w:hAnsi="Times New Roman" w:cs="Times New Roman" w:hint="eastAsia"/>
          <w:lang w:eastAsia="zh-CN"/>
        </w:rPr>
        <w:t>context</w:t>
      </w:r>
      <w:r>
        <w:rPr>
          <w:rFonts w:ascii="Times New Roman" w:hAnsi="Times New Roman" w:cs="Times New Roman"/>
          <w:lang w:eastAsia="zh-CN"/>
        </w:rPr>
        <w:t>.</w:t>
      </w:r>
      <w:r>
        <w:rPr>
          <w:rFonts w:ascii="Times New Roman" w:hAnsi="Times New Roman" w:cs="Times New Roman" w:hint="eastAsia"/>
          <w:lang w:eastAsia="zh-CN"/>
        </w:rPr>
        <w:t>write</w:t>
      </w:r>
      <w:proofErr w:type="spellEnd"/>
      <w:proofErr w:type="gramEnd"/>
      <w:r>
        <w:rPr>
          <w:rFonts w:ascii="Times New Roman" w:hAnsi="Times New Roman" w:cs="Times New Roman"/>
          <w:lang w:eastAsia="zh-CN"/>
        </w:rPr>
        <w:t>(</w:t>
      </w:r>
      <w:r>
        <w:rPr>
          <w:rFonts w:ascii="Times New Roman" w:hAnsi="Times New Roman" w:cs="Times New Roman" w:hint="eastAsia"/>
          <w:lang w:eastAsia="zh-CN"/>
        </w:rPr>
        <w:t>word</w:t>
      </w:r>
      <w:r>
        <w:rPr>
          <w:rFonts w:ascii="Times New Roman" w:hAnsi="Times New Roman" w:cs="Times New Roman"/>
          <w:lang w:eastAsia="zh-CN"/>
        </w:rPr>
        <w:t xml:space="preserve">, </w:t>
      </w:r>
      <w:r>
        <w:rPr>
          <w:rFonts w:ascii="Times New Roman" w:hAnsi="Times New Roman" w:cs="Times New Roman" w:hint="eastAsia"/>
          <w:lang w:eastAsia="zh-CN"/>
        </w:rPr>
        <w:t>one</w:t>
      </w:r>
      <w:r>
        <w:rPr>
          <w:rFonts w:ascii="Times New Roman" w:hAnsi="Times New Roman" w:cs="Times New Roman"/>
          <w:lang w:eastAsia="zh-CN"/>
        </w:rPr>
        <w:t>)</w:t>
      </w:r>
    </w:p>
    <w:p w14:paraId="54281B12" w14:textId="77777777" w:rsidR="00EE3924" w:rsidRPr="00EE3924" w:rsidRDefault="00EE3924" w:rsidP="00EE3924">
      <w:pPr>
        <w:pStyle w:val="ListParagraph"/>
        <w:ind w:left="480"/>
        <w:rPr>
          <w:rFonts w:ascii="Times New Roman" w:hAnsi="Times New Roman" w:cs="Times New Roman"/>
          <w:lang w:eastAsia="zh-CN"/>
        </w:rPr>
      </w:pPr>
    </w:p>
    <w:p w14:paraId="79A28DDC" w14:textId="77777777" w:rsidR="00817090" w:rsidRDefault="00EC412C" w:rsidP="0081709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(Optional) </w:t>
      </w:r>
      <w:r w:rsidR="00170572">
        <w:rPr>
          <w:rFonts w:ascii="Times New Roman" w:hAnsi="Times New Roman" w:cs="Times New Roman" w:hint="eastAsia"/>
          <w:lang w:eastAsia="zh-TW"/>
        </w:rPr>
        <w:t>If</w:t>
      </w:r>
      <w:r w:rsidR="00170572">
        <w:rPr>
          <w:rFonts w:ascii="Times New Roman" w:hAnsi="Times New Roman" w:cs="Times New Roman"/>
          <w:lang w:eastAsia="zh-TW"/>
        </w:rPr>
        <w:t xml:space="preserve"> you are interested, you could also m</w:t>
      </w:r>
      <w:r w:rsidR="00170572" w:rsidRPr="00170572">
        <w:rPr>
          <w:rFonts w:ascii="Times New Roman" w:hAnsi="Times New Roman" w:cs="Times New Roman"/>
          <w:lang w:eastAsia="zh-TW"/>
        </w:rPr>
        <w:t xml:space="preserve">odify the original </w:t>
      </w:r>
      <w:proofErr w:type="spellStart"/>
      <w:r w:rsidR="00170572" w:rsidRPr="00170572">
        <w:rPr>
          <w:rFonts w:ascii="Times New Roman" w:hAnsi="Times New Roman" w:cs="Times New Roman"/>
          <w:lang w:eastAsia="zh-TW"/>
        </w:rPr>
        <w:t>WorldCount</w:t>
      </w:r>
      <w:proofErr w:type="spellEnd"/>
      <w:r w:rsidR="00170572" w:rsidRPr="00170572">
        <w:rPr>
          <w:rFonts w:ascii="Times New Roman" w:hAnsi="Times New Roman" w:cs="Times New Roman"/>
          <w:lang w:eastAsia="zh-TW"/>
        </w:rPr>
        <w:t xml:space="preserve"> program to compute n-gram frequencies where the n value is specified as a command line argument</w:t>
      </w:r>
      <w:r w:rsidR="00170572">
        <w:rPr>
          <w:rFonts w:ascii="Times New Roman" w:hAnsi="Times New Roman" w:cs="Times New Roman"/>
          <w:lang w:eastAsia="zh-TW"/>
        </w:rPr>
        <w:t>.</w:t>
      </w:r>
    </w:p>
    <w:p w14:paraId="6C2931A5" w14:textId="77777777" w:rsidR="00FA6174" w:rsidRPr="00817090" w:rsidRDefault="00FA6174" w:rsidP="0081709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 w:rsidRPr="00817090">
        <w:rPr>
          <w:rFonts w:ascii="Times New Roman" w:eastAsia="SimSun" w:hAnsi="Times New Roman" w:cs="Times New Roman"/>
          <w:lang w:eastAsia="zh-CN"/>
        </w:rPr>
        <w:t>This is the end;</w:t>
      </w:r>
      <w:r w:rsidR="00817090" w:rsidRPr="00817090">
        <w:rPr>
          <w:rFonts w:ascii="Times New Roman" w:eastAsia="SimSun" w:hAnsi="Times New Roman" w:cs="Times New Roman"/>
          <w:lang w:eastAsia="zh-CN"/>
        </w:rPr>
        <w:t xml:space="preserve"> please </w:t>
      </w:r>
      <w:r w:rsidRPr="00817090">
        <w:rPr>
          <w:rFonts w:ascii="Times New Roman" w:eastAsia="SimSun" w:hAnsi="Times New Roman" w:cs="Times New Roman"/>
          <w:lang w:eastAsia="zh-CN"/>
        </w:rPr>
        <w:t>upload this sheet with your answers to the submission system.</w:t>
      </w:r>
    </w:p>
    <w:p w14:paraId="0362898C" w14:textId="77777777" w:rsidR="00FC4462" w:rsidRPr="00FA6174" w:rsidRDefault="00FC4462" w:rsidP="00817090">
      <w:pPr>
        <w:pStyle w:val="ListParagraph"/>
        <w:spacing w:line="256" w:lineRule="auto"/>
        <w:ind w:left="480"/>
        <w:rPr>
          <w:rFonts w:ascii="Times New Roman" w:hAnsi="Times New Roman" w:cs="Times New Roman"/>
          <w:lang w:eastAsia="zh-TW"/>
        </w:rPr>
      </w:pPr>
    </w:p>
    <w:sectPr w:rsidR="00FC4462" w:rsidRPr="00FA6174" w:rsidSect="006F0367">
      <w:headerReference w:type="default" r:id="rId7"/>
      <w:footerReference w:type="default" r:id="rId8"/>
      <w:headerReference w:type="first" r:id="rId9"/>
      <w:footerReference w:type="first" r:id="rId10"/>
      <w:pgSz w:w="12240" w:h="15840" w:code="1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50BFD" w14:textId="77777777" w:rsidR="00990AE5" w:rsidRDefault="00990AE5">
      <w:pPr>
        <w:spacing w:after="0" w:line="240" w:lineRule="auto"/>
      </w:pPr>
      <w:r>
        <w:separator/>
      </w:r>
    </w:p>
  </w:endnote>
  <w:endnote w:type="continuationSeparator" w:id="0">
    <w:p w14:paraId="5560950B" w14:textId="77777777" w:rsidR="00990AE5" w:rsidRDefault="00990A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14:paraId="3D063FFC" w14:textId="77777777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14:paraId="28757495" w14:textId="77777777"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  <w:lang w:eastAsia="zh-TW"/>
            </w:rPr>
            <w:drawing>
              <wp:inline distT="0" distB="0" distL="0" distR="0" wp14:anchorId="1725E016" wp14:editId="2312580D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14:paraId="4F193E0D" w14:textId="77777777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14:paraId="41AE199C" w14:textId="77777777" w:rsidR="002E1A5A" w:rsidRDefault="002E1A5A" w:rsidP="002E1A5A">
          <w:pPr>
            <w:pStyle w:val="Footer"/>
            <w:spacing w:after="0"/>
          </w:pPr>
          <w:r>
            <w:rPr>
              <w:noProof/>
              <w:lang w:eastAsia="zh-TW"/>
            </w:rPr>
            <w:drawing>
              <wp:inline distT="0" distB="0" distL="0" distR="0" wp14:anchorId="11C8BD12" wp14:editId="5D0A26EA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62990" w14:textId="77777777" w:rsidR="00990AE5" w:rsidRDefault="00990AE5">
      <w:pPr>
        <w:spacing w:after="0" w:line="240" w:lineRule="auto"/>
      </w:pPr>
      <w:r>
        <w:separator/>
      </w:r>
    </w:p>
  </w:footnote>
  <w:footnote w:type="continuationSeparator" w:id="0">
    <w:p w14:paraId="447FFE5D" w14:textId="77777777" w:rsidR="00990AE5" w:rsidRDefault="00990A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14:paraId="05FC684C" w14:textId="77777777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14:paraId="46D21F02" w14:textId="77777777" w:rsidR="00115663" w:rsidRDefault="00115663" w:rsidP="00115663">
          <w:pPr>
            <w:pStyle w:val="Header"/>
          </w:pPr>
          <w:r>
            <w:rPr>
              <w:noProof/>
              <w:lang w:eastAsia="zh-TW"/>
            </w:rPr>
            <w:drawing>
              <wp:inline distT="0" distB="0" distL="0" distR="0" wp14:anchorId="544E21EA" wp14:editId="5477E8AC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3BAD6" w14:textId="77777777"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41B1DAD"/>
    <w:multiLevelType w:val="hybridMultilevel"/>
    <w:tmpl w:val="618A72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4224613"/>
    <w:multiLevelType w:val="hybridMultilevel"/>
    <w:tmpl w:val="390847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1EF1EEC"/>
    <w:multiLevelType w:val="hybridMultilevel"/>
    <w:tmpl w:val="0674CA0A"/>
    <w:lvl w:ilvl="0" w:tplc="240AF5A2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5AEC5029"/>
    <w:multiLevelType w:val="hybridMultilevel"/>
    <w:tmpl w:val="E09C83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C8A064F"/>
    <w:multiLevelType w:val="hybridMultilevel"/>
    <w:tmpl w:val="3B78F9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3"/>
  </w:num>
  <w:num w:numId="13">
    <w:abstractNumId w:val="11"/>
  </w:num>
  <w:num w:numId="14">
    <w:abstractNumId w:val="14"/>
  </w:num>
  <w:num w:numId="15">
    <w:abstractNumId w:val="12"/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5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57F3"/>
    <w:rsid w:val="00014AEC"/>
    <w:rsid w:val="00053C85"/>
    <w:rsid w:val="00066E19"/>
    <w:rsid w:val="000A48C7"/>
    <w:rsid w:val="000B4BF8"/>
    <w:rsid w:val="000C11FE"/>
    <w:rsid w:val="000C12B6"/>
    <w:rsid w:val="000E3910"/>
    <w:rsid w:val="000F2898"/>
    <w:rsid w:val="001129B9"/>
    <w:rsid w:val="00115663"/>
    <w:rsid w:val="00116EC9"/>
    <w:rsid w:val="001418B2"/>
    <w:rsid w:val="00160680"/>
    <w:rsid w:val="0016681A"/>
    <w:rsid w:val="00170572"/>
    <w:rsid w:val="00183AE9"/>
    <w:rsid w:val="001E2AA8"/>
    <w:rsid w:val="001E7141"/>
    <w:rsid w:val="001F2729"/>
    <w:rsid w:val="001F499C"/>
    <w:rsid w:val="001F53EA"/>
    <w:rsid w:val="00213EAB"/>
    <w:rsid w:val="00215D1D"/>
    <w:rsid w:val="0025004A"/>
    <w:rsid w:val="00270780"/>
    <w:rsid w:val="002812CE"/>
    <w:rsid w:val="00284AAA"/>
    <w:rsid w:val="002A3B43"/>
    <w:rsid w:val="002C616C"/>
    <w:rsid w:val="002D7F70"/>
    <w:rsid w:val="002E02BC"/>
    <w:rsid w:val="002E1A5A"/>
    <w:rsid w:val="002E57F3"/>
    <w:rsid w:val="002F2798"/>
    <w:rsid w:val="00312210"/>
    <w:rsid w:val="00361777"/>
    <w:rsid w:val="00361FC2"/>
    <w:rsid w:val="003924B1"/>
    <w:rsid w:val="003B16B7"/>
    <w:rsid w:val="003B45F4"/>
    <w:rsid w:val="003E36F4"/>
    <w:rsid w:val="003F7C02"/>
    <w:rsid w:val="00416F10"/>
    <w:rsid w:val="00424644"/>
    <w:rsid w:val="004407BB"/>
    <w:rsid w:val="004531DC"/>
    <w:rsid w:val="00462B54"/>
    <w:rsid w:val="0047376A"/>
    <w:rsid w:val="004A28AD"/>
    <w:rsid w:val="004C595E"/>
    <w:rsid w:val="00535A9A"/>
    <w:rsid w:val="00537129"/>
    <w:rsid w:val="00545191"/>
    <w:rsid w:val="00565B7C"/>
    <w:rsid w:val="00576382"/>
    <w:rsid w:val="00590480"/>
    <w:rsid w:val="005A400A"/>
    <w:rsid w:val="005D361E"/>
    <w:rsid w:val="005F5363"/>
    <w:rsid w:val="005F5BFB"/>
    <w:rsid w:val="00604D4B"/>
    <w:rsid w:val="00620729"/>
    <w:rsid w:val="00620905"/>
    <w:rsid w:val="00673242"/>
    <w:rsid w:val="00674FE5"/>
    <w:rsid w:val="0068536F"/>
    <w:rsid w:val="00691768"/>
    <w:rsid w:val="00692EFB"/>
    <w:rsid w:val="00694CEF"/>
    <w:rsid w:val="006A4CEB"/>
    <w:rsid w:val="006A6B8E"/>
    <w:rsid w:val="006B6EC0"/>
    <w:rsid w:val="006E0282"/>
    <w:rsid w:val="006F0367"/>
    <w:rsid w:val="007128C6"/>
    <w:rsid w:val="007144B0"/>
    <w:rsid w:val="00735B76"/>
    <w:rsid w:val="00781647"/>
    <w:rsid w:val="00786DAB"/>
    <w:rsid w:val="007936C7"/>
    <w:rsid w:val="00797DD8"/>
    <w:rsid w:val="007C4A68"/>
    <w:rsid w:val="007E0D6E"/>
    <w:rsid w:val="007E3A99"/>
    <w:rsid w:val="00817090"/>
    <w:rsid w:val="00854A36"/>
    <w:rsid w:val="008658F6"/>
    <w:rsid w:val="008860F4"/>
    <w:rsid w:val="008945AC"/>
    <w:rsid w:val="008E36C5"/>
    <w:rsid w:val="008F42D7"/>
    <w:rsid w:val="00903EB5"/>
    <w:rsid w:val="009145CA"/>
    <w:rsid w:val="009439AA"/>
    <w:rsid w:val="00952BA6"/>
    <w:rsid w:val="00990AE5"/>
    <w:rsid w:val="009C070B"/>
    <w:rsid w:val="009C7D05"/>
    <w:rsid w:val="009D1F88"/>
    <w:rsid w:val="00A17839"/>
    <w:rsid w:val="00A36D37"/>
    <w:rsid w:val="00A45E55"/>
    <w:rsid w:val="00A53A5A"/>
    <w:rsid w:val="00A7176A"/>
    <w:rsid w:val="00A736C1"/>
    <w:rsid w:val="00A97722"/>
    <w:rsid w:val="00AA326A"/>
    <w:rsid w:val="00AB791B"/>
    <w:rsid w:val="00AC4B7D"/>
    <w:rsid w:val="00AD516B"/>
    <w:rsid w:val="00AD5B75"/>
    <w:rsid w:val="00AE0003"/>
    <w:rsid w:val="00AF5774"/>
    <w:rsid w:val="00B02EC2"/>
    <w:rsid w:val="00B0495A"/>
    <w:rsid w:val="00B22EC4"/>
    <w:rsid w:val="00B3026C"/>
    <w:rsid w:val="00B510AA"/>
    <w:rsid w:val="00B54EAE"/>
    <w:rsid w:val="00B552FE"/>
    <w:rsid w:val="00B72CA0"/>
    <w:rsid w:val="00B92C71"/>
    <w:rsid w:val="00B94080"/>
    <w:rsid w:val="00BA5A05"/>
    <w:rsid w:val="00BC06ED"/>
    <w:rsid w:val="00BC5780"/>
    <w:rsid w:val="00BC728B"/>
    <w:rsid w:val="00C21EE9"/>
    <w:rsid w:val="00C369F9"/>
    <w:rsid w:val="00C61CCF"/>
    <w:rsid w:val="00C65ECA"/>
    <w:rsid w:val="00C83C59"/>
    <w:rsid w:val="00CC4B13"/>
    <w:rsid w:val="00CD1DCC"/>
    <w:rsid w:val="00CE284C"/>
    <w:rsid w:val="00CE2CAB"/>
    <w:rsid w:val="00D01B7D"/>
    <w:rsid w:val="00D07332"/>
    <w:rsid w:val="00D167C9"/>
    <w:rsid w:val="00D32E28"/>
    <w:rsid w:val="00D33102"/>
    <w:rsid w:val="00D52C3A"/>
    <w:rsid w:val="00D54C17"/>
    <w:rsid w:val="00D904CD"/>
    <w:rsid w:val="00D91EC1"/>
    <w:rsid w:val="00D93043"/>
    <w:rsid w:val="00DA7955"/>
    <w:rsid w:val="00DC045B"/>
    <w:rsid w:val="00DE37B5"/>
    <w:rsid w:val="00DE3E34"/>
    <w:rsid w:val="00E0254B"/>
    <w:rsid w:val="00E041D6"/>
    <w:rsid w:val="00E05BCD"/>
    <w:rsid w:val="00E32718"/>
    <w:rsid w:val="00E328C6"/>
    <w:rsid w:val="00E417F7"/>
    <w:rsid w:val="00E601DD"/>
    <w:rsid w:val="00E62CDF"/>
    <w:rsid w:val="00E71405"/>
    <w:rsid w:val="00E802A8"/>
    <w:rsid w:val="00E92E28"/>
    <w:rsid w:val="00EA01DF"/>
    <w:rsid w:val="00EA33BB"/>
    <w:rsid w:val="00EC412C"/>
    <w:rsid w:val="00ED5E9D"/>
    <w:rsid w:val="00EE3924"/>
    <w:rsid w:val="00EF1E89"/>
    <w:rsid w:val="00F47DAA"/>
    <w:rsid w:val="00F516AD"/>
    <w:rsid w:val="00F527D2"/>
    <w:rsid w:val="00F720C7"/>
    <w:rsid w:val="00F83039"/>
    <w:rsid w:val="00F87567"/>
    <w:rsid w:val="00F87685"/>
    <w:rsid w:val="00FA4972"/>
    <w:rsid w:val="00FA5F92"/>
    <w:rsid w:val="00FA6174"/>
    <w:rsid w:val="00FC4462"/>
    <w:rsid w:val="00FD3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8A3E24"/>
  <w15:chartTrackingRefBased/>
  <w15:docId w15:val="{AAF21A17-F674-48C0-B4AB-ABD38690A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C:\Users\USER\AppData\Roaming\Microsoft\Templates\Letterhead (Green Wave design).dotx</Template>
  <TotalTime>264</TotalTime>
  <Pages>3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JiaBruce</cp:lastModifiedBy>
  <cp:revision>127</cp:revision>
  <cp:lastPrinted>2018-07-10T18:56:00Z</cp:lastPrinted>
  <dcterms:created xsi:type="dcterms:W3CDTF">2018-07-09T08:16:00Z</dcterms:created>
  <dcterms:modified xsi:type="dcterms:W3CDTF">2021-10-07T13:58:00Z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v-shbahu@microsoft.com</vt:lpwstr>
  </property>
  <property fmtid="{D5CDD505-2E9C-101B-9397-08002B2CF9AE}" pid="5" name="MSIP_Label_f42aa342-8706-4288-bd11-ebb85995028c_SetDate">
    <vt:lpwstr>2018-05-05T08:32:37.1667882Z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0x010100AA3F7D94069FF64A86F7DFF56D60E3BE</vt:lpwstr>
  </property>
</Properties>
</file>