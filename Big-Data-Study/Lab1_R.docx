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814"/>
        <w:tblW w:w="1124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8080"/>
        <w:gridCol w:w="3165"/>
      </w:tblGrid>
      <w:tr w:rsidR="00AF5774" w14:paraId="70B6BC12" w14:textId="77777777" w:rsidTr="00197B66">
        <w:trPr>
          <w:trHeight w:hRule="exact" w:val="1800"/>
        </w:trPr>
        <w:tc>
          <w:tcPr>
            <w:tcW w:w="8080" w:type="dxa"/>
            <w:tcMar>
              <w:bottom w:w="144" w:type="dxa"/>
            </w:tcMar>
            <w:vAlign w:val="bottom"/>
          </w:tcPr>
          <w:p w14:paraId="719C5944" w14:textId="77777777" w:rsidR="00AF5774" w:rsidRPr="002E57F3" w:rsidRDefault="00AF5774" w:rsidP="00AF5774">
            <w:pPr>
              <w:pStyle w:val="ContactInfo"/>
              <w:ind w:left="241"/>
              <w:rPr>
                <w:sz w:val="72"/>
                <w:szCs w:val="72"/>
              </w:rPr>
            </w:pPr>
            <w:r w:rsidRPr="002E57F3">
              <w:rPr>
                <w:sz w:val="72"/>
                <w:szCs w:val="72"/>
              </w:rPr>
              <w:t>Lab 1 – R Language</w:t>
            </w:r>
          </w:p>
        </w:tc>
        <w:tc>
          <w:tcPr>
            <w:tcW w:w="3165" w:type="dxa"/>
            <w:tcMar>
              <w:top w:w="576" w:type="dxa"/>
            </w:tcMar>
            <w:vAlign w:val="center"/>
          </w:tcPr>
          <w:p w14:paraId="161967A3" w14:textId="697FBCF2" w:rsidR="00FC4462" w:rsidRDefault="00FC4462" w:rsidP="00197B66">
            <w:pPr>
              <w:pStyle w:val="Heading1"/>
              <w:spacing w:before="0"/>
              <w:ind w:right="180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Name</w:t>
            </w:r>
            <w:r>
              <w:rPr>
                <w:rFonts w:eastAsia="SimSun"/>
                <w:lang w:eastAsia="zh-CN"/>
              </w:rPr>
              <w:t>:</w:t>
            </w:r>
            <w:r w:rsidR="00197B66">
              <w:rPr>
                <w:rFonts w:eastAsia="SimSun"/>
                <w:lang w:eastAsia="zh-CN"/>
              </w:rPr>
              <w:t xml:space="preserve"> </w:t>
            </w:r>
            <w:r w:rsidR="00197B66">
              <w:rPr>
                <w:rFonts w:eastAsia="SimSun" w:hint="eastAsia"/>
                <w:lang w:eastAsia="zh-CN"/>
              </w:rPr>
              <w:t>SHUYUE</w:t>
            </w:r>
            <w:r w:rsidR="00197B66">
              <w:rPr>
                <w:rFonts w:eastAsia="SimSun"/>
                <w:lang w:eastAsia="zh-CN"/>
              </w:rPr>
              <w:t xml:space="preserve"> </w:t>
            </w:r>
            <w:r w:rsidR="00197B66">
              <w:rPr>
                <w:rFonts w:eastAsia="SimSun" w:hint="eastAsia"/>
                <w:lang w:eastAsia="zh-CN"/>
              </w:rPr>
              <w:t>JIA</w:t>
            </w:r>
          </w:p>
          <w:p w14:paraId="67A99B46" w14:textId="539945BF" w:rsidR="00AF5774" w:rsidRPr="00FC4462" w:rsidRDefault="00FC4462" w:rsidP="00197B66">
            <w:pPr>
              <w:pStyle w:val="Heading1"/>
              <w:spacing w:before="0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>ID</w:t>
            </w:r>
            <w:r>
              <w:rPr>
                <w:rFonts w:eastAsia="SimSun" w:hint="eastAsia"/>
                <w:lang w:eastAsia="zh-CN"/>
              </w:rPr>
              <w:t>:</w:t>
            </w:r>
            <w:r w:rsidR="00197B66">
              <w:rPr>
                <w:rFonts w:eastAsia="SimSun"/>
                <w:lang w:eastAsia="zh-CN"/>
              </w:rPr>
              <w:t xml:space="preserve"> 56846018 </w:t>
            </w:r>
          </w:p>
        </w:tc>
      </w:tr>
    </w:tbl>
    <w:p w14:paraId="2D59F11B" w14:textId="77777777" w:rsidR="00854A36" w:rsidRPr="00854A36" w:rsidRDefault="00854A36" w:rsidP="00854A3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eastAsia="SimSun" w:hAnsi="Times New Roman" w:cs="Times New Roman" w:hint="eastAsia"/>
          <w:lang w:eastAsia="zh-CN"/>
        </w:rPr>
        <w:t xml:space="preserve">Download the </w:t>
      </w:r>
      <w:r>
        <w:rPr>
          <w:rFonts w:ascii="Times New Roman" w:eastAsia="SimSun" w:hAnsi="Times New Roman" w:cs="Times New Roman"/>
          <w:lang w:eastAsia="zh-CN"/>
        </w:rPr>
        <w:t>“</w:t>
      </w:r>
      <w:r w:rsidRPr="00854A36">
        <w:rPr>
          <w:rFonts w:ascii="Times New Roman" w:eastAsia="SimSun" w:hAnsi="Times New Roman" w:cs="Times New Roman"/>
          <w:lang w:eastAsia="zh-CN"/>
        </w:rPr>
        <w:t>yearly_sales.csv</w:t>
      </w:r>
      <w:r>
        <w:rPr>
          <w:rFonts w:ascii="Times New Roman" w:eastAsia="SimSun" w:hAnsi="Times New Roman" w:cs="Times New Roman"/>
          <w:lang w:eastAsia="zh-CN"/>
        </w:rPr>
        <w:t>” file from CANVAS</w:t>
      </w:r>
    </w:p>
    <w:p w14:paraId="6E83684E" w14:textId="77777777" w:rsidR="00854A36" w:rsidRPr="00854A36" w:rsidRDefault="00854A36" w:rsidP="00854A3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eastAsia="SimSun" w:hAnsi="Times New Roman" w:cs="Times New Roman"/>
          <w:lang w:eastAsia="zh-CN"/>
        </w:rPr>
        <w:t xml:space="preserve">Open the csv file using a spreadsheet program. What </w:t>
      </w:r>
      <w:r w:rsidR="00952BA6">
        <w:rPr>
          <w:rFonts w:ascii="Times New Roman" w:eastAsia="SimSun" w:hAnsi="Times New Roman" w:cs="Times New Roman"/>
          <w:lang w:eastAsia="zh-CN"/>
        </w:rPr>
        <w:t>is the csv file</w:t>
      </w:r>
      <w:r>
        <w:rPr>
          <w:rFonts w:ascii="Times New Roman" w:eastAsia="SimSun" w:hAnsi="Times New Roman" w:cs="Times New Roman"/>
          <w:lang w:eastAsia="zh-CN"/>
        </w:rPr>
        <w:t>?</w:t>
      </w:r>
    </w:p>
    <w:p w14:paraId="093922C8" w14:textId="77777777" w:rsidR="00F70B13" w:rsidRPr="00F70B13" w:rsidRDefault="00F70B13" w:rsidP="00F70B13">
      <w:pPr>
        <w:pStyle w:val="ListParagraph"/>
        <w:ind w:left="480"/>
        <w:rPr>
          <w:rFonts w:ascii="Times New Roman" w:eastAsia="SimSun" w:hAnsi="Times New Roman" w:cs="Times New Roman"/>
          <w:sz w:val="20"/>
          <w:lang w:eastAsia="zh-CN"/>
        </w:rPr>
      </w:pPr>
      <w:r w:rsidRPr="00F70B13">
        <w:rPr>
          <w:rFonts w:ascii="Times New Roman" w:eastAsia="SimSun" w:hAnsi="Times New Roman" w:cs="Times New Roman"/>
          <w:sz w:val="20"/>
          <w:lang w:eastAsia="zh-CN"/>
        </w:rPr>
        <w:t>&gt; data &lt;- read.csv('yearly_sales.csv')</w:t>
      </w:r>
    </w:p>
    <w:p w14:paraId="1465861B" w14:textId="0013ABCD" w:rsidR="00C34B0D" w:rsidRPr="00C34B0D" w:rsidRDefault="00F70B13" w:rsidP="00C34B0D">
      <w:pPr>
        <w:pStyle w:val="ListParagraph"/>
        <w:ind w:left="480"/>
        <w:rPr>
          <w:rFonts w:ascii="Times New Roman" w:eastAsia="SimSun" w:hAnsi="Times New Roman" w:cs="Times New Roman"/>
          <w:sz w:val="20"/>
          <w:lang w:eastAsia="zh-CN"/>
        </w:rPr>
      </w:pPr>
      <w:r w:rsidRPr="00F70B13">
        <w:rPr>
          <w:rFonts w:ascii="Times New Roman" w:eastAsia="SimSun" w:hAnsi="Times New Roman" w:cs="Times New Roman"/>
          <w:sz w:val="20"/>
          <w:lang w:eastAsia="zh-CN"/>
        </w:rPr>
        <w:t>&gt; data</w:t>
      </w:r>
    </w:p>
    <w:p w14:paraId="0C22F475" w14:textId="77777777" w:rsidR="00C209F6" w:rsidRDefault="00C209F6" w:rsidP="000579CE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14:paraId="0B12F6E6" w14:textId="77777777" w:rsidR="003E77F7" w:rsidRDefault="00910CD9" w:rsidP="000579CE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r>
        <w:rPr>
          <w:rFonts w:ascii="Times New Roman" w:eastAsia="SimSun" w:hAnsi="Times New Roman" w:cs="Times New Roman" w:hint="eastAsia"/>
          <w:lang w:eastAsia="zh-CN"/>
        </w:rPr>
        <w:t>Answer</w:t>
      </w:r>
      <w:r>
        <w:rPr>
          <w:rFonts w:ascii="Times New Roman" w:eastAsia="SimSun" w:hAnsi="Times New Roman" w:cs="Times New Roman"/>
          <w:lang w:eastAsia="zh-CN"/>
        </w:rPr>
        <w:t xml:space="preserve">: </w:t>
      </w:r>
    </w:p>
    <w:p w14:paraId="61D19973" w14:textId="19FFF2D1" w:rsidR="00854A36" w:rsidRDefault="0057327B" w:rsidP="000579CE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r>
        <w:rPr>
          <w:rFonts w:ascii="Times New Roman" w:eastAsia="SimSun" w:hAnsi="Times New Roman" w:cs="Times New Roman" w:hint="eastAsia"/>
          <w:lang w:eastAsia="zh-CN"/>
        </w:rPr>
        <w:t>This CSV file consists of customer IDs</w:t>
      </w:r>
      <w:r>
        <w:rPr>
          <w:rFonts w:ascii="Times New Roman" w:eastAsia="SimSun" w:hAnsi="Times New Roman" w:cs="Times New Roman"/>
          <w:lang w:eastAsia="zh-CN"/>
        </w:rPr>
        <w:t xml:space="preserve">, </w:t>
      </w:r>
      <w:r>
        <w:rPr>
          <w:rFonts w:ascii="Times New Roman" w:eastAsia="SimSun" w:hAnsi="Times New Roman" w:cs="Times New Roman" w:hint="eastAsia"/>
          <w:lang w:eastAsia="zh-CN"/>
        </w:rPr>
        <w:t>total sales</w:t>
      </w:r>
      <w:r>
        <w:rPr>
          <w:rFonts w:ascii="Times New Roman" w:eastAsia="SimSun" w:hAnsi="Times New Roman" w:cs="Times New Roman"/>
          <w:lang w:eastAsia="zh-CN"/>
        </w:rPr>
        <w:t xml:space="preserve">, </w:t>
      </w:r>
      <w:r>
        <w:rPr>
          <w:rFonts w:ascii="Times New Roman" w:eastAsia="SimSun" w:hAnsi="Times New Roman" w:cs="Times New Roman" w:hint="eastAsia"/>
          <w:lang w:eastAsia="zh-CN"/>
        </w:rPr>
        <w:t>number of orders</w:t>
      </w:r>
      <w:r>
        <w:rPr>
          <w:rFonts w:ascii="Times New Roman" w:eastAsia="SimSun" w:hAnsi="Times New Roman" w:cs="Times New Roman"/>
          <w:lang w:eastAsia="zh-CN"/>
        </w:rPr>
        <w:t xml:space="preserve">, </w:t>
      </w:r>
      <w:r>
        <w:rPr>
          <w:rFonts w:ascii="Times New Roman" w:eastAsia="SimSun" w:hAnsi="Times New Roman" w:cs="Times New Roman" w:hint="eastAsia"/>
          <w:lang w:eastAsia="zh-CN"/>
        </w:rPr>
        <w:t>and gender of the customers</w:t>
      </w:r>
      <w:r>
        <w:rPr>
          <w:rFonts w:ascii="Times New Roman" w:eastAsia="SimSun" w:hAnsi="Times New Roman" w:cs="Times New Roman"/>
          <w:lang w:eastAsia="zh-CN"/>
        </w:rPr>
        <w:t xml:space="preserve">. </w:t>
      </w:r>
      <w:r w:rsidR="004C7437">
        <w:rPr>
          <w:rFonts w:ascii="Times New Roman" w:eastAsia="SimSun" w:hAnsi="Times New Roman" w:cs="Times New Roman" w:hint="eastAsia"/>
          <w:lang w:eastAsia="zh-CN"/>
        </w:rPr>
        <w:t xml:space="preserve">It might be a </w:t>
      </w:r>
      <w:r w:rsidR="004C7437" w:rsidRPr="00782BFA">
        <w:rPr>
          <w:rFonts w:ascii="Times New Roman" w:eastAsia="SimSun" w:hAnsi="Times New Roman" w:cs="Times New Roman" w:hint="eastAsia"/>
          <w:b/>
          <w:bCs/>
          <w:lang w:eastAsia="zh-CN"/>
        </w:rPr>
        <w:t xml:space="preserve">sales </w:t>
      </w:r>
      <w:r w:rsidR="00F91F54" w:rsidRPr="00782BFA">
        <w:rPr>
          <w:rFonts w:ascii="Times New Roman" w:eastAsia="SimSun" w:hAnsi="Times New Roman" w:cs="Times New Roman" w:hint="eastAsia"/>
          <w:b/>
          <w:bCs/>
          <w:lang w:eastAsia="zh-CN"/>
        </w:rPr>
        <w:t xml:space="preserve">summary </w:t>
      </w:r>
      <w:r w:rsidR="000579CE">
        <w:rPr>
          <w:rFonts w:ascii="Times New Roman" w:eastAsia="SimSun" w:hAnsi="Times New Roman" w:cs="Times New Roman" w:hint="eastAsia"/>
          <w:b/>
          <w:bCs/>
          <w:lang w:eastAsia="zh-CN"/>
        </w:rPr>
        <w:t>spreadsheet</w:t>
      </w:r>
      <w:r w:rsidR="00F91F54">
        <w:rPr>
          <w:rFonts w:ascii="Times New Roman" w:eastAsia="SimSun" w:hAnsi="Times New Roman" w:cs="Times New Roman" w:hint="eastAsia"/>
          <w:lang w:eastAsia="zh-CN"/>
        </w:rPr>
        <w:t xml:space="preserve"> </w:t>
      </w:r>
      <w:r w:rsidR="00C51A58">
        <w:rPr>
          <w:rFonts w:ascii="Times New Roman" w:eastAsia="SimSun" w:hAnsi="Times New Roman" w:cs="Times New Roman" w:hint="eastAsia"/>
          <w:lang w:eastAsia="zh-CN"/>
        </w:rPr>
        <w:t>in a company</w:t>
      </w:r>
      <w:r w:rsidR="008214CD">
        <w:rPr>
          <w:rFonts w:ascii="Times New Roman" w:eastAsia="SimSun" w:hAnsi="Times New Roman" w:cs="Times New Roman"/>
          <w:lang w:eastAsia="zh-CN"/>
        </w:rPr>
        <w:t xml:space="preserve">, </w:t>
      </w:r>
      <w:r w:rsidR="008214CD">
        <w:rPr>
          <w:rFonts w:ascii="Times New Roman" w:eastAsia="SimSun" w:hAnsi="Times New Roman" w:cs="Times New Roman" w:hint="eastAsia"/>
          <w:lang w:eastAsia="zh-CN"/>
        </w:rPr>
        <w:t xml:space="preserve">which can be </w:t>
      </w:r>
      <w:r w:rsidR="00EE1707">
        <w:rPr>
          <w:rFonts w:ascii="Times New Roman" w:eastAsia="SimSun" w:hAnsi="Times New Roman" w:cs="Times New Roman" w:hint="eastAsia"/>
          <w:lang w:eastAsia="zh-CN"/>
        </w:rPr>
        <w:t>utilized</w:t>
      </w:r>
      <w:r w:rsidR="008214CD">
        <w:rPr>
          <w:rFonts w:ascii="Times New Roman" w:eastAsia="SimSun" w:hAnsi="Times New Roman" w:cs="Times New Roman" w:hint="eastAsia"/>
          <w:lang w:eastAsia="zh-CN"/>
        </w:rPr>
        <w:t xml:space="preserve"> to</w:t>
      </w:r>
      <w:r w:rsidR="008214CD">
        <w:rPr>
          <w:rFonts w:ascii="Times New Roman" w:eastAsia="SimSun" w:hAnsi="Times New Roman" w:cs="Times New Roman"/>
          <w:lang w:eastAsia="zh-CN"/>
        </w:rPr>
        <w:t xml:space="preserve"> </w:t>
      </w:r>
      <w:r w:rsidR="008214CD">
        <w:rPr>
          <w:rFonts w:ascii="Times New Roman" w:eastAsia="SimSun" w:hAnsi="Times New Roman" w:cs="Times New Roman" w:hint="eastAsia"/>
          <w:lang w:eastAsia="zh-CN"/>
        </w:rPr>
        <w:t>further</w:t>
      </w:r>
      <w:r w:rsidR="008214CD">
        <w:rPr>
          <w:rFonts w:ascii="Times New Roman" w:eastAsia="SimSun" w:hAnsi="Times New Roman" w:cs="Times New Roman"/>
          <w:lang w:eastAsia="zh-CN"/>
        </w:rPr>
        <w:t xml:space="preserve"> analyses </w:t>
      </w:r>
      <w:r w:rsidR="008214CD">
        <w:rPr>
          <w:rFonts w:ascii="Times New Roman" w:eastAsia="SimSun" w:hAnsi="Times New Roman" w:cs="Times New Roman" w:hint="eastAsia"/>
          <w:lang w:eastAsia="zh-CN"/>
        </w:rPr>
        <w:t xml:space="preserve">the </w:t>
      </w:r>
      <w:r w:rsidR="00510C2F">
        <w:rPr>
          <w:rFonts w:ascii="Times New Roman" w:eastAsia="SimSun" w:hAnsi="Times New Roman" w:cs="Times New Roman" w:hint="eastAsia"/>
          <w:lang w:eastAsia="zh-CN"/>
        </w:rPr>
        <w:t>sales data of the company</w:t>
      </w:r>
      <w:r w:rsidR="00875AD3">
        <w:rPr>
          <w:rFonts w:ascii="Times New Roman" w:eastAsia="SimSun" w:hAnsi="Times New Roman" w:cs="Times New Roman"/>
          <w:lang w:eastAsia="zh-CN"/>
        </w:rPr>
        <w:t xml:space="preserve"> (</w:t>
      </w:r>
      <w:r w:rsidR="00875AD3">
        <w:rPr>
          <w:rFonts w:ascii="Times New Roman" w:eastAsia="SimSun" w:hAnsi="Times New Roman" w:cs="Times New Roman" w:hint="eastAsia"/>
          <w:lang w:eastAsia="zh-CN"/>
        </w:rPr>
        <w:t>or department</w:t>
      </w:r>
      <w:r w:rsidR="00875AD3">
        <w:rPr>
          <w:rFonts w:ascii="Times New Roman" w:eastAsia="SimSun" w:hAnsi="Times New Roman" w:cs="Times New Roman"/>
          <w:lang w:eastAsia="zh-CN"/>
        </w:rPr>
        <w:t>)</w:t>
      </w:r>
      <w:r w:rsidR="0092436C">
        <w:rPr>
          <w:rFonts w:ascii="Times New Roman" w:eastAsia="SimSun" w:hAnsi="Times New Roman" w:cs="Times New Roman"/>
          <w:lang w:eastAsia="zh-CN"/>
        </w:rPr>
        <w:t xml:space="preserve"> </w:t>
      </w:r>
      <w:r w:rsidR="0092436C">
        <w:rPr>
          <w:rFonts w:ascii="Times New Roman" w:eastAsia="SimSun" w:hAnsi="Times New Roman" w:cs="Times New Roman" w:hint="eastAsia"/>
          <w:lang w:eastAsia="zh-CN"/>
        </w:rPr>
        <w:t xml:space="preserve">and </w:t>
      </w:r>
      <w:r w:rsidR="00875AD3">
        <w:rPr>
          <w:rFonts w:ascii="Times New Roman" w:eastAsia="SimSun" w:hAnsi="Times New Roman" w:cs="Times New Roman" w:hint="eastAsia"/>
          <w:lang w:eastAsia="zh-CN"/>
        </w:rPr>
        <w:t xml:space="preserve">help managers </w:t>
      </w:r>
      <w:r w:rsidR="0092436C">
        <w:rPr>
          <w:rFonts w:ascii="Times New Roman" w:eastAsia="SimSun" w:hAnsi="Times New Roman" w:cs="Times New Roman" w:hint="eastAsia"/>
          <w:lang w:eastAsia="zh-CN"/>
        </w:rPr>
        <w:t xml:space="preserve">make decisions to </w:t>
      </w:r>
      <w:r w:rsidR="00875AD3">
        <w:rPr>
          <w:rFonts w:ascii="Times New Roman" w:eastAsia="SimSun" w:hAnsi="Times New Roman" w:cs="Times New Roman" w:hint="eastAsia"/>
          <w:lang w:eastAsia="zh-CN"/>
        </w:rPr>
        <w:t>profit</w:t>
      </w:r>
      <w:r w:rsidR="0092436C">
        <w:rPr>
          <w:rFonts w:ascii="Times New Roman" w:eastAsia="SimSun" w:hAnsi="Times New Roman" w:cs="Times New Roman"/>
          <w:lang w:eastAsia="zh-CN"/>
        </w:rPr>
        <w:t xml:space="preserve"> </w:t>
      </w:r>
      <w:r w:rsidR="0092436C">
        <w:rPr>
          <w:rFonts w:ascii="Times New Roman" w:eastAsia="SimSun" w:hAnsi="Times New Roman" w:cs="Times New Roman" w:hint="eastAsia"/>
          <w:lang w:eastAsia="zh-CN"/>
        </w:rPr>
        <w:t>in the future</w:t>
      </w:r>
      <w:r w:rsidR="00C51A58">
        <w:rPr>
          <w:rFonts w:ascii="Times New Roman" w:eastAsia="SimSun" w:hAnsi="Times New Roman" w:cs="Times New Roman" w:hint="eastAsia"/>
          <w:lang w:eastAsia="zh-CN"/>
        </w:rPr>
        <w:t>.</w:t>
      </w:r>
    </w:p>
    <w:p w14:paraId="0C0BADD5" w14:textId="77777777" w:rsidR="000579CE" w:rsidRPr="000579CE" w:rsidRDefault="000579CE" w:rsidP="000579CE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14:paraId="40F8AF56" w14:textId="77777777" w:rsidR="00854A36" w:rsidRPr="00854A36" w:rsidRDefault="00854A36" w:rsidP="00854A3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eastAsia="SimSun" w:hAnsi="Times New Roman" w:cs="Times New Roman"/>
          <w:lang w:eastAsia="zh-CN"/>
        </w:rPr>
        <w:t>Open the program “RStudio”</w:t>
      </w:r>
    </w:p>
    <w:p w14:paraId="1F6B58ED" w14:textId="77777777" w:rsidR="007144B0" w:rsidRPr="007144B0" w:rsidRDefault="00854A36" w:rsidP="00952BA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eastAsia="SimSun" w:hAnsi="Times New Roman" w:cs="Times New Roman"/>
          <w:lang w:eastAsia="zh-CN"/>
        </w:rPr>
        <w:t xml:space="preserve">Load the previously downloaded csv file into R with the </w:t>
      </w:r>
      <w:r w:rsidR="007144B0">
        <w:rPr>
          <w:rFonts w:ascii="Times New Roman" w:eastAsia="SimSun" w:hAnsi="Times New Roman" w:cs="Times New Roman"/>
          <w:lang w:eastAsia="zh-CN"/>
        </w:rPr>
        <w:t>command:</w:t>
      </w:r>
    </w:p>
    <w:p w14:paraId="743F380A" w14:textId="766EB287" w:rsidR="00854A36" w:rsidRDefault="00952BA6" w:rsidP="007144B0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r w:rsidRPr="007144B0">
        <w:rPr>
          <w:rFonts w:ascii="SimSun" w:eastAsia="SimSun" w:hAnsi="SimSun" w:cs="Times New Roman"/>
          <w:lang w:eastAsia="zh-CN"/>
        </w:rPr>
        <w:t>sales &lt;- read.csv(</w:t>
      </w:r>
      <w:r w:rsidR="004C4132" w:rsidRPr="004C4132">
        <w:rPr>
          <w:rFonts w:ascii="SimSun" w:eastAsia="SimSun" w:hAnsi="SimSun" w:cs="Times New Roman"/>
          <w:lang w:eastAsia="zh-CN"/>
        </w:rPr>
        <w:t>'yearly_sales.csv'</w:t>
      </w:r>
      <w:r w:rsidRPr="007144B0">
        <w:rPr>
          <w:rFonts w:ascii="SimSun" w:eastAsia="SimSun" w:hAnsi="SimSun" w:cs="Times New Roman"/>
          <w:lang w:eastAsia="zh-CN"/>
        </w:rPr>
        <w:t>)</w:t>
      </w:r>
    </w:p>
    <w:p w14:paraId="3855BD76" w14:textId="77777777" w:rsidR="007144B0" w:rsidRPr="00952BA6" w:rsidRDefault="007144B0" w:rsidP="007144B0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4C522C03" w14:textId="77777777" w:rsidR="00952BA6" w:rsidRPr="00952BA6" w:rsidRDefault="00952BA6" w:rsidP="00952BA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eastAsia="SimSun" w:hAnsi="Times New Roman" w:cs="Times New Roman"/>
          <w:lang w:eastAsia="zh-CN"/>
        </w:rPr>
        <w:t>Type “</w:t>
      </w:r>
      <w:r w:rsidRPr="00C369F9">
        <w:rPr>
          <w:rFonts w:ascii="SimSun" w:eastAsia="SimSun" w:hAnsi="SimSun" w:cs="Times New Roman"/>
          <w:lang w:eastAsia="zh-CN"/>
        </w:rPr>
        <w:t>head(sales)</w:t>
      </w:r>
      <w:r>
        <w:rPr>
          <w:rFonts w:ascii="Times New Roman" w:eastAsia="SimSun" w:hAnsi="Times New Roman" w:cs="Times New Roman"/>
          <w:lang w:eastAsia="zh-CN"/>
        </w:rPr>
        <w:t>”. What can you observe?</w:t>
      </w:r>
    </w:p>
    <w:p w14:paraId="7286CDDE" w14:textId="77777777" w:rsidR="00420F8E" w:rsidRPr="00420F8E" w:rsidRDefault="00420F8E" w:rsidP="00420F8E">
      <w:pPr>
        <w:pStyle w:val="ListParagraph"/>
        <w:ind w:left="480"/>
        <w:rPr>
          <w:rFonts w:ascii="Times New Roman" w:hAnsi="Times New Roman" w:cs="Times New Roman"/>
          <w:sz w:val="20"/>
          <w:lang w:eastAsia="zh-TW"/>
        </w:rPr>
      </w:pPr>
      <w:r w:rsidRPr="00420F8E">
        <w:rPr>
          <w:rFonts w:ascii="Times New Roman" w:hAnsi="Times New Roman" w:cs="Times New Roman"/>
          <w:sz w:val="20"/>
          <w:lang w:eastAsia="zh-TW"/>
        </w:rPr>
        <w:t>&gt; head(data)</w:t>
      </w:r>
    </w:p>
    <w:p w14:paraId="3894A2E1" w14:textId="77777777" w:rsidR="00420F8E" w:rsidRPr="00420F8E" w:rsidRDefault="00420F8E" w:rsidP="00420F8E">
      <w:pPr>
        <w:pStyle w:val="ListParagraph"/>
        <w:ind w:left="480"/>
        <w:rPr>
          <w:rFonts w:ascii="Times New Roman" w:hAnsi="Times New Roman" w:cs="Times New Roman"/>
          <w:sz w:val="20"/>
          <w:lang w:eastAsia="zh-TW"/>
        </w:rPr>
      </w:pPr>
      <w:r w:rsidRPr="00420F8E">
        <w:rPr>
          <w:rFonts w:ascii="Times New Roman" w:hAnsi="Times New Roman" w:cs="Times New Roman"/>
          <w:sz w:val="20"/>
          <w:lang w:eastAsia="zh-TW"/>
        </w:rPr>
        <w:t xml:space="preserve">  </w:t>
      </w:r>
      <w:proofErr w:type="spellStart"/>
      <w:r w:rsidRPr="00420F8E">
        <w:rPr>
          <w:rFonts w:ascii="Times New Roman" w:hAnsi="Times New Roman" w:cs="Times New Roman"/>
          <w:sz w:val="20"/>
          <w:lang w:eastAsia="zh-TW"/>
        </w:rPr>
        <w:t>cust_id</w:t>
      </w:r>
      <w:proofErr w:type="spellEnd"/>
      <w:r w:rsidRPr="00420F8E">
        <w:rPr>
          <w:rFonts w:ascii="Times New Roman" w:hAnsi="Times New Roman" w:cs="Times New Roman"/>
          <w:sz w:val="20"/>
          <w:lang w:eastAsia="zh-TW"/>
        </w:rPr>
        <w:t xml:space="preserve"> </w:t>
      </w:r>
      <w:proofErr w:type="spellStart"/>
      <w:r w:rsidRPr="00420F8E">
        <w:rPr>
          <w:rFonts w:ascii="Times New Roman" w:hAnsi="Times New Roman" w:cs="Times New Roman"/>
          <w:sz w:val="20"/>
          <w:lang w:eastAsia="zh-TW"/>
        </w:rPr>
        <w:t>sales_total</w:t>
      </w:r>
      <w:proofErr w:type="spellEnd"/>
      <w:r w:rsidRPr="00420F8E">
        <w:rPr>
          <w:rFonts w:ascii="Times New Roman" w:hAnsi="Times New Roman" w:cs="Times New Roman"/>
          <w:sz w:val="20"/>
          <w:lang w:eastAsia="zh-TW"/>
        </w:rPr>
        <w:t xml:space="preserve"> </w:t>
      </w:r>
      <w:proofErr w:type="spellStart"/>
      <w:r w:rsidRPr="00420F8E">
        <w:rPr>
          <w:rFonts w:ascii="Times New Roman" w:hAnsi="Times New Roman" w:cs="Times New Roman"/>
          <w:sz w:val="20"/>
          <w:lang w:eastAsia="zh-TW"/>
        </w:rPr>
        <w:t>num_of_orders</w:t>
      </w:r>
      <w:proofErr w:type="spellEnd"/>
      <w:r w:rsidRPr="00420F8E">
        <w:rPr>
          <w:rFonts w:ascii="Times New Roman" w:hAnsi="Times New Roman" w:cs="Times New Roman"/>
          <w:sz w:val="20"/>
          <w:lang w:eastAsia="zh-TW"/>
        </w:rPr>
        <w:t xml:space="preserve"> gender</w:t>
      </w:r>
    </w:p>
    <w:p w14:paraId="39395480" w14:textId="77777777" w:rsidR="00420F8E" w:rsidRPr="00420F8E" w:rsidRDefault="00420F8E" w:rsidP="00420F8E">
      <w:pPr>
        <w:pStyle w:val="ListParagraph"/>
        <w:ind w:left="480"/>
        <w:rPr>
          <w:rFonts w:ascii="Times New Roman" w:hAnsi="Times New Roman" w:cs="Times New Roman"/>
          <w:sz w:val="20"/>
          <w:lang w:eastAsia="zh-TW"/>
        </w:rPr>
      </w:pPr>
      <w:proofErr w:type="gramStart"/>
      <w:r w:rsidRPr="00420F8E">
        <w:rPr>
          <w:rFonts w:ascii="Times New Roman" w:hAnsi="Times New Roman" w:cs="Times New Roman"/>
          <w:sz w:val="20"/>
          <w:lang w:eastAsia="zh-TW"/>
        </w:rPr>
        <w:t>1  100001</w:t>
      </w:r>
      <w:proofErr w:type="gramEnd"/>
      <w:r w:rsidRPr="00420F8E">
        <w:rPr>
          <w:rFonts w:ascii="Times New Roman" w:hAnsi="Times New Roman" w:cs="Times New Roman"/>
          <w:sz w:val="20"/>
          <w:lang w:eastAsia="zh-TW"/>
        </w:rPr>
        <w:t xml:space="preserve">      800.64             3      F</w:t>
      </w:r>
    </w:p>
    <w:p w14:paraId="676B8645" w14:textId="77777777" w:rsidR="00420F8E" w:rsidRPr="00420F8E" w:rsidRDefault="00420F8E" w:rsidP="00420F8E">
      <w:pPr>
        <w:pStyle w:val="ListParagraph"/>
        <w:ind w:left="480"/>
        <w:rPr>
          <w:rFonts w:ascii="Times New Roman" w:hAnsi="Times New Roman" w:cs="Times New Roman"/>
          <w:sz w:val="20"/>
          <w:lang w:eastAsia="zh-TW"/>
        </w:rPr>
      </w:pPr>
      <w:proofErr w:type="gramStart"/>
      <w:r w:rsidRPr="00420F8E">
        <w:rPr>
          <w:rFonts w:ascii="Times New Roman" w:hAnsi="Times New Roman" w:cs="Times New Roman"/>
          <w:sz w:val="20"/>
          <w:lang w:eastAsia="zh-TW"/>
        </w:rPr>
        <w:t>2  100002</w:t>
      </w:r>
      <w:proofErr w:type="gramEnd"/>
      <w:r w:rsidRPr="00420F8E">
        <w:rPr>
          <w:rFonts w:ascii="Times New Roman" w:hAnsi="Times New Roman" w:cs="Times New Roman"/>
          <w:sz w:val="20"/>
          <w:lang w:eastAsia="zh-TW"/>
        </w:rPr>
        <w:t xml:space="preserve">      217.53             3      F</w:t>
      </w:r>
    </w:p>
    <w:p w14:paraId="230AE1C1" w14:textId="77777777" w:rsidR="00420F8E" w:rsidRPr="00420F8E" w:rsidRDefault="00420F8E" w:rsidP="00420F8E">
      <w:pPr>
        <w:pStyle w:val="ListParagraph"/>
        <w:ind w:left="480"/>
        <w:rPr>
          <w:rFonts w:ascii="Times New Roman" w:hAnsi="Times New Roman" w:cs="Times New Roman"/>
          <w:sz w:val="20"/>
          <w:lang w:eastAsia="zh-TW"/>
        </w:rPr>
      </w:pPr>
      <w:proofErr w:type="gramStart"/>
      <w:r w:rsidRPr="00420F8E">
        <w:rPr>
          <w:rFonts w:ascii="Times New Roman" w:hAnsi="Times New Roman" w:cs="Times New Roman"/>
          <w:sz w:val="20"/>
          <w:lang w:eastAsia="zh-TW"/>
        </w:rPr>
        <w:t>3  100003</w:t>
      </w:r>
      <w:proofErr w:type="gramEnd"/>
      <w:r w:rsidRPr="00420F8E">
        <w:rPr>
          <w:rFonts w:ascii="Times New Roman" w:hAnsi="Times New Roman" w:cs="Times New Roman"/>
          <w:sz w:val="20"/>
          <w:lang w:eastAsia="zh-TW"/>
        </w:rPr>
        <w:t xml:space="preserve">       74.58             2      M</w:t>
      </w:r>
    </w:p>
    <w:p w14:paraId="73837709" w14:textId="77777777" w:rsidR="00420F8E" w:rsidRPr="00420F8E" w:rsidRDefault="00420F8E" w:rsidP="00420F8E">
      <w:pPr>
        <w:pStyle w:val="ListParagraph"/>
        <w:ind w:left="480"/>
        <w:rPr>
          <w:rFonts w:ascii="Times New Roman" w:hAnsi="Times New Roman" w:cs="Times New Roman"/>
          <w:sz w:val="20"/>
          <w:lang w:eastAsia="zh-TW"/>
        </w:rPr>
      </w:pPr>
      <w:proofErr w:type="gramStart"/>
      <w:r w:rsidRPr="00420F8E">
        <w:rPr>
          <w:rFonts w:ascii="Times New Roman" w:hAnsi="Times New Roman" w:cs="Times New Roman"/>
          <w:sz w:val="20"/>
          <w:lang w:eastAsia="zh-TW"/>
        </w:rPr>
        <w:t>4  100004</w:t>
      </w:r>
      <w:proofErr w:type="gramEnd"/>
      <w:r w:rsidRPr="00420F8E">
        <w:rPr>
          <w:rFonts w:ascii="Times New Roman" w:hAnsi="Times New Roman" w:cs="Times New Roman"/>
          <w:sz w:val="20"/>
          <w:lang w:eastAsia="zh-TW"/>
        </w:rPr>
        <w:t xml:space="preserve">      498.60             3      M</w:t>
      </w:r>
    </w:p>
    <w:p w14:paraId="157A90E1" w14:textId="77777777" w:rsidR="00420F8E" w:rsidRPr="00420F8E" w:rsidRDefault="00420F8E" w:rsidP="00420F8E">
      <w:pPr>
        <w:pStyle w:val="ListParagraph"/>
        <w:ind w:left="480"/>
        <w:rPr>
          <w:rFonts w:ascii="Times New Roman" w:hAnsi="Times New Roman" w:cs="Times New Roman"/>
          <w:sz w:val="20"/>
          <w:lang w:eastAsia="zh-TW"/>
        </w:rPr>
      </w:pPr>
      <w:proofErr w:type="gramStart"/>
      <w:r w:rsidRPr="00420F8E">
        <w:rPr>
          <w:rFonts w:ascii="Times New Roman" w:hAnsi="Times New Roman" w:cs="Times New Roman"/>
          <w:sz w:val="20"/>
          <w:lang w:eastAsia="zh-TW"/>
        </w:rPr>
        <w:t>5  100005</w:t>
      </w:r>
      <w:proofErr w:type="gramEnd"/>
      <w:r w:rsidRPr="00420F8E">
        <w:rPr>
          <w:rFonts w:ascii="Times New Roman" w:hAnsi="Times New Roman" w:cs="Times New Roman"/>
          <w:sz w:val="20"/>
          <w:lang w:eastAsia="zh-TW"/>
        </w:rPr>
        <w:t xml:space="preserve">      723.11             4      F</w:t>
      </w:r>
    </w:p>
    <w:p w14:paraId="15074C96" w14:textId="28C67A00" w:rsidR="00420F8E" w:rsidRDefault="00420F8E" w:rsidP="00420F8E">
      <w:pPr>
        <w:pStyle w:val="ListParagraph"/>
        <w:ind w:left="480"/>
        <w:rPr>
          <w:rFonts w:ascii="Times New Roman" w:hAnsi="Times New Roman" w:cs="Times New Roman"/>
          <w:sz w:val="20"/>
          <w:lang w:eastAsia="zh-TW"/>
        </w:rPr>
      </w:pPr>
      <w:proofErr w:type="gramStart"/>
      <w:r w:rsidRPr="00420F8E">
        <w:rPr>
          <w:rFonts w:ascii="Times New Roman" w:hAnsi="Times New Roman" w:cs="Times New Roman"/>
          <w:sz w:val="20"/>
          <w:lang w:eastAsia="zh-TW"/>
        </w:rPr>
        <w:t>6  100006</w:t>
      </w:r>
      <w:proofErr w:type="gramEnd"/>
      <w:r w:rsidRPr="00420F8E">
        <w:rPr>
          <w:rFonts w:ascii="Times New Roman" w:hAnsi="Times New Roman" w:cs="Times New Roman"/>
          <w:sz w:val="20"/>
          <w:lang w:eastAsia="zh-TW"/>
        </w:rPr>
        <w:t xml:space="preserve">       69.43             2      F</w:t>
      </w:r>
    </w:p>
    <w:p w14:paraId="61430A1F" w14:textId="0391BEFB" w:rsidR="00420F8E" w:rsidRDefault="00420F8E" w:rsidP="00420F8E">
      <w:pPr>
        <w:pStyle w:val="ListParagraph"/>
        <w:ind w:left="480"/>
        <w:rPr>
          <w:rFonts w:ascii="Times New Roman" w:hAnsi="Times New Roman" w:cs="Times New Roman"/>
          <w:sz w:val="20"/>
          <w:lang w:eastAsia="zh-TW"/>
        </w:rPr>
      </w:pPr>
    </w:p>
    <w:p w14:paraId="1D186209" w14:textId="77777777" w:rsidR="00FF13C3" w:rsidRDefault="00FF13C3" w:rsidP="00FF13C3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Answer</w:t>
      </w:r>
      <w:r>
        <w:rPr>
          <w:rFonts w:ascii="Times New Roman" w:hAnsi="Times New Roman" w:cs="Times New Roman"/>
          <w:lang w:eastAsia="zh-CN"/>
        </w:rPr>
        <w:t xml:space="preserve">: </w:t>
      </w:r>
    </w:p>
    <w:p w14:paraId="6469CEEE" w14:textId="77777777" w:rsidR="00FF13C3" w:rsidRDefault="00FF13C3" w:rsidP="00420F8E">
      <w:pPr>
        <w:pStyle w:val="ListParagraph"/>
        <w:ind w:left="480"/>
        <w:rPr>
          <w:rFonts w:ascii="Times New Roman" w:hAnsi="Times New Roman" w:cs="Times New Roman"/>
          <w:sz w:val="20"/>
          <w:lang w:eastAsia="zh-CN"/>
        </w:rPr>
      </w:pPr>
      <w:r>
        <w:rPr>
          <w:rFonts w:ascii="Times New Roman" w:hAnsi="Times New Roman" w:cs="Times New Roman" w:hint="eastAsia"/>
          <w:sz w:val="20"/>
          <w:lang w:eastAsia="zh-CN"/>
        </w:rPr>
        <w:t xml:space="preserve">A </w:t>
      </w:r>
      <w:r>
        <w:rPr>
          <w:rFonts w:ascii="Times New Roman" w:hAnsi="Times New Roman" w:cs="Times New Roman"/>
          <w:sz w:val="20"/>
          <w:lang w:eastAsia="zh-CN"/>
        </w:rPr>
        <w:t>(</w:t>
      </w:r>
      <w:r>
        <w:rPr>
          <w:rFonts w:ascii="Times New Roman" w:hAnsi="Times New Roman" w:cs="Times New Roman" w:hint="eastAsia"/>
          <w:sz w:val="20"/>
          <w:lang w:eastAsia="zh-CN"/>
        </w:rPr>
        <w:t>small</w:t>
      </w:r>
      <w:r>
        <w:rPr>
          <w:rFonts w:ascii="Times New Roman" w:hAnsi="Times New Roman" w:cs="Times New Roman"/>
          <w:sz w:val="20"/>
          <w:lang w:eastAsia="zh-CN"/>
        </w:rPr>
        <w:t xml:space="preserve">) </w:t>
      </w:r>
      <w:r>
        <w:rPr>
          <w:rFonts w:ascii="Times New Roman" w:hAnsi="Times New Roman" w:cs="Times New Roman" w:hint="eastAsia"/>
          <w:sz w:val="20"/>
          <w:lang w:eastAsia="zh-CN"/>
        </w:rPr>
        <w:t>part of the whole sheet</w:t>
      </w:r>
      <w:r>
        <w:rPr>
          <w:rFonts w:ascii="Times New Roman" w:hAnsi="Times New Roman" w:cs="Times New Roman"/>
          <w:sz w:val="20"/>
          <w:lang w:eastAsia="zh-CN"/>
        </w:rPr>
        <w:t xml:space="preserve">, </w:t>
      </w:r>
      <w:r>
        <w:rPr>
          <w:rFonts w:ascii="Times New Roman" w:hAnsi="Times New Roman" w:cs="Times New Roman" w:hint="eastAsia"/>
          <w:sz w:val="20"/>
          <w:lang w:eastAsia="zh-CN"/>
        </w:rPr>
        <w:t>the first six rows in default</w:t>
      </w:r>
      <w:r>
        <w:rPr>
          <w:rFonts w:ascii="Times New Roman" w:hAnsi="Times New Roman" w:cs="Times New Roman"/>
          <w:sz w:val="20"/>
          <w:lang w:eastAsia="zh-CN"/>
        </w:rPr>
        <w:t xml:space="preserve">. </w:t>
      </w:r>
    </w:p>
    <w:p w14:paraId="0424CCBB" w14:textId="6B70E320" w:rsidR="00952BA6" w:rsidRDefault="00FF13C3" w:rsidP="000807DF">
      <w:pPr>
        <w:pStyle w:val="ListParagraph"/>
        <w:ind w:left="480"/>
        <w:rPr>
          <w:rFonts w:ascii="Times New Roman" w:hAnsi="Times New Roman" w:cs="Times New Roman"/>
          <w:sz w:val="20"/>
          <w:lang w:eastAsia="zh-CN"/>
        </w:rPr>
      </w:pPr>
      <w:r>
        <w:rPr>
          <w:rFonts w:ascii="Times New Roman" w:hAnsi="Times New Roman" w:cs="Times New Roman" w:hint="eastAsia"/>
          <w:sz w:val="20"/>
          <w:lang w:eastAsia="zh-CN"/>
        </w:rPr>
        <w:t>Besides</w:t>
      </w:r>
      <w:r>
        <w:rPr>
          <w:rFonts w:ascii="Times New Roman" w:hAnsi="Times New Roman" w:cs="Times New Roman"/>
          <w:sz w:val="20"/>
          <w:lang w:eastAsia="zh-CN"/>
        </w:rPr>
        <w:t xml:space="preserve">, </w:t>
      </w:r>
      <w:r>
        <w:rPr>
          <w:rFonts w:ascii="Times New Roman" w:hAnsi="Times New Roman" w:cs="Times New Roman" w:hint="eastAsia"/>
          <w:sz w:val="20"/>
          <w:lang w:eastAsia="zh-CN"/>
        </w:rPr>
        <w:t xml:space="preserve">the titles of each column and </w:t>
      </w:r>
      <w:r>
        <w:rPr>
          <w:rFonts w:ascii="Times New Roman" w:hAnsi="Times New Roman" w:cs="Times New Roman"/>
          <w:sz w:val="20"/>
          <w:lang w:eastAsia="zh-CN"/>
        </w:rPr>
        <w:t>the</w:t>
      </w:r>
      <w:r>
        <w:rPr>
          <w:rFonts w:ascii="Times New Roman" w:hAnsi="Times New Roman" w:cs="Times New Roman" w:hint="eastAsia"/>
          <w:sz w:val="20"/>
          <w:lang w:eastAsia="zh-CN"/>
        </w:rPr>
        <w:t xml:space="preserve"> indexes of the row data are also shown</w:t>
      </w:r>
      <w:r>
        <w:rPr>
          <w:rFonts w:ascii="Times New Roman" w:hAnsi="Times New Roman" w:cs="Times New Roman"/>
          <w:sz w:val="20"/>
          <w:lang w:eastAsia="zh-CN"/>
        </w:rPr>
        <w:t>.</w:t>
      </w:r>
    </w:p>
    <w:p w14:paraId="64C63A95" w14:textId="77777777" w:rsidR="000807DF" w:rsidRPr="000807DF" w:rsidRDefault="000807DF" w:rsidP="000807DF">
      <w:pPr>
        <w:pStyle w:val="ListParagraph"/>
        <w:ind w:left="480"/>
        <w:rPr>
          <w:rFonts w:ascii="Times New Roman" w:hAnsi="Times New Roman" w:cs="Times New Roman"/>
          <w:sz w:val="20"/>
          <w:lang w:eastAsia="zh-CN"/>
        </w:rPr>
      </w:pPr>
    </w:p>
    <w:p w14:paraId="12CEC66D" w14:textId="77777777" w:rsidR="00952BA6" w:rsidRPr="00952BA6" w:rsidRDefault="00952BA6" w:rsidP="00952BA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eastAsia="SimSun" w:hAnsi="Times New Roman" w:cs="Times New Roman" w:hint="eastAsia"/>
          <w:lang w:eastAsia="zh-CN"/>
        </w:rPr>
        <w:t xml:space="preserve">Type </w:t>
      </w:r>
      <w:r>
        <w:rPr>
          <w:rFonts w:ascii="Times New Roman" w:eastAsia="SimSun" w:hAnsi="Times New Roman" w:cs="Times New Roman"/>
          <w:lang w:eastAsia="zh-CN"/>
        </w:rPr>
        <w:t>“</w:t>
      </w:r>
      <w:r w:rsidRPr="00C369F9">
        <w:rPr>
          <w:rFonts w:ascii="SimSun" w:eastAsia="SimSun" w:hAnsi="SimSun" w:cs="Times New Roman"/>
          <w:lang w:eastAsia="zh-CN"/>
        </w:rPr>
        <w:t>summary(sales)</w:t>
      </w:r>
      <w:r>
        <w:rPr>
          <w:rFonts w:ascii="Times New Roman" w:eastAsia="SimSun" w:hAnsi="Times New Roman" w:cs="Times New Roman"/>
          <w:lang w:eastAsia="zh-CN"/>
        </w:rPr>
        <w:t>”. What can you observe?</w:t>
      </w:r>
    </w:p>
    <w:p w14:paraId="45FCAC0C" w14:textId="77777777" w:rsidR="00567767" w:rsidRPr="00567767" w:rsidRDefault="00567767" w:rsidP="00567767">
      <w:pPr>
        <w:pStyle w:val="ListParagraph"/>
        <w:ind w:left="480"/>
        <w:rPr>
          <w:rFonts w:ascii="Times New Roman" w:eastAsia="SimSun" w:hAnsi="Times New Roman" w:cs="Times New Roman"/>
          <w:sz w:val="20"/>
          <w:lang w:eastAsia="zh-CN"/>
        </w:rPr>
      </w:pPr>
      <w:r w:rsidRPr="00567767">
        <w:rPr>
          <w:rFonts w:ascii="Times New Roman" w:eastAsia="SimSun" w:hAnsi="Times New Roman" w:cs="Times New Roman"/>
          <w:sz w:val="20"/>
          <w:lang w:eastAsia="zh-CN"/>
        </w:rPr>
        <w:t>&gt; summary(data)</w:t>
      </w:r>
    </w:p>
    <w:p w14:paraId="09612FEA" w14:textId="77777777" w:rsidR="00567767" w:rsidRPr="00567767" w:rsidRDefault="00567767" w:rsidP="00567767">
      <w:pPr>
        <w:pStyle w:val="ListParagraph"/>
        <w:ind w:left="480"/>
        <w:rPr>
          <w:rFonts w:ascii="Times New Roman" w:eastAsia="SimSun" w:hAnsi="Times New Roman" w:cs="Times New Roman"/>
          <w:sz w:val="20"/>
          <w:lang w:eastAsia="zh-CN"/>
        </w:rPr>
      </w:pPr>
      <w:r w:rsidRPr="00567767">
        <w:rPr>
          <w:rFonts w:ascii="Times New Roman" w:eastAsia="SimSun" w:hAnsi="Times New Roman" w:cs="Times New Roman"/>
          <w:sz w:val="20"/>
          <w:lang w:eastAsia="zh-CN"/>
        </w:rPr>
        <w:t xml:space="preserve">    </w:t>
      </w:r>
      <w:proofErr w:type="spellStart"/>
      <w:r w:rsidRPr="00567767">
        <w:rPr>
          <w:rFonts w:ascii="Times New Roman" w:eastAsia="SimSun" w:hAnsi="Times New Roman" w:cs="Times New Roman"/>
          <w:sz w:val="20"/>
          <w:lang w:eastAsia="zh-CN"/>
        </w:rPr>
        <w:t>cust_id</w:t>
      </w:r>
      <w:proofErr w:type="spellEnd"/>
      <w:r w:rsidRPr="00567767">
        <w:rPr>
          <w:rFonts w:ascii="Times New Roman" w:eastAsia="SimSun" w:hAnsi="Times New Roman" w:cs="Times New Roman"/>
          <w:sz w:val="20"/>
          <w:lang w:eastAsia="zh-CN"/>
        </w:rPr>
        <w:t xml:space="preserve">        </w:t>
      </w:r>
      <w:proofErr w:type="spellStart"/>
      <w:r w:rsidRPr="00567767">
        <w:rPr>
          <w:rFonts w:ascii="Times New Roman" w:eastAsia="SimSun" w:hAnsi="Times New Roman" w:cs="Times New Roman"/>
          <w:sz w:val="20"/>
          <w:lang w:eastAsia="zh-CN"/>
        </w:rPr>
        <w:t>sales_total</w:t>
      </w:r>
      <w:proofErr w:type="spellEnd"/>
      <w:r w:rsidRPr="00567767">
        <w:rPr>
          <w:rFonts w:ascii="Times New Roman" w:eastAsia="SimSun" w:hAnsi="Times New Roman" w:cs="Times New Roman"/>
          <w:sz w:val="20"/>
          <w:lang w:eastAsia="zh-CN"/>
        </w:rPr>
        <w:t xml:space="preserve">      </w:t>
      </w:r>
      <w:proofErr w:type="spellStart"/>
      <w:r w:rsidRPr="00567767">
        <w:rPr>
          <w:rFonts w:ascii="Times New Roman" w:eastAsia="SimSun" w:hAnsi="Times New Roman" w:cs="Times New Roman"/>
          <w:sz w:val="20"/>
          <w:lang w:eastAsia="zh-CN"/>
        </w:rPr>
        <w:t>num_of_orders</w:t>
      </w:r>
      <w:proofErr w:type="spellEnd"/>
      <w:r w:rsidRPr="00567767">
        <w:rPr>
          <w:rFonts w:ascii="Times New Roman" w:eastAsia="SimSun" w:hAnsi="Times New Roman" w:cs="Times New Roman"/>
          <w:sz w:val="20"/>
          <w:lang w:eastAsia="zh-CN"/>
        </w:rPr>
        <w:t xml:space="preserve">       gender         </w:t>
      </w:r>
    </w:p>
    <w:p w14:paraId="7077D888" w14:textId="77777777" w:rsidR="00567767" w:rsidRPr="00567767" w:rsidRDefault="00567767" w:rsidP="00567767">
      <w:pPr>
        <w:pStyle w:val="ListParagraph"/>
        <w:ind w:left="480"/>
        <w:rPr>
          <w:rFonts w:ascii="Times New Roman" w:eastAsia="SimSun" w:hAnsi="Times New Roman" w:cs="Times New Roman"/>
          <w:sz w:val="20"/>
          <w:lang w:eastAsia="zh-CN"/>
        </w:rPr>
      </w:pPr>
      <w:r w:rsidRPr="00567767">
        <w:rPr>
          <w:rFonts w:ascii="Times New Roman" w:eastAsia="SimSun" w:hAnsi="Times New Roman" w:cs="Times New Roman"/>
          <w:sz w:val="20"/>
          <w:lang w:eastAsia="zh-CN"/>
        </w:rPr>
        <w:t xml:space="preserve"> Min.   :100001   Min. </w:t>
      </w:r>
      <w:proofErr w:type="gramStart"/>
      <w:r w:rsidRPr="00567767">
        <w:rPr>
          <w:rFonts w:ascii="Times New Roman" w:eastAsia="SimSun" w:hAnsi="Times New Roman" w:cs="Times New Roman"/>
          <w:sz w:val="20"/>
          <w:lang w:eastAsia="zh-CN"/>
        </w:rPr>
        <w:t xml:space="preserve">  :</w:t>
      </w:r>
      <w:proofErr w:type="gramEnd"/>
      <w:r w:rsidRPr="00567767">
        <w:rPr>
          <w:rFonts w:ascii="Times New Roman" w:eastAsia="SimSun" w:hAnsi="Times New Roman" w:cs="Times New Roman"/>
          <w:sz w:val="20"/>
          <w:lang w:eastAsia="zh-CN"/>
        </w:rPr>
        <w:t xml:space="preserve">  30.02   Min.   : 1.000   Length:10000      </w:t>
      </w:r>
    </w:p>
    <w:p w14:paraId="40BABFE9" w14:textId="77777777" w:rsidR="00567767" w:rsidRPr="00567767" w:rsidRDefault="00567767" w:rsidP="00567767">
      <w:pPr>
        <w:pStyle w:val="ListParagraph"/>
        <w:ind w:left="480"/>
        <w:rPr>
          <w:rFonts w:ascii="Times New Roman" w:eastAsia="SimSun" w:hAnsi="Times New Roman" w:cs="Times New Roman"/>
          <w:sz w:val="20"/>
          <w:lang w:eastAsia="zh-CN"/>
        </w:rPr>
      </w:pPr>
      <w:r w:rsidRPr="00567767">
        <w:rPr>
          <w:rFonts w:ascii="Times New Roman" w:eastAsia="SimSun" w:hAnsi="Times New Roman" w:cs="Times New Roman"/>
          <w:sz w:val="20"/>
          <w:lang w:eastAsia="zh-CN"/>
        </w:rPr>
        <w:t xml:space="preserve"> 1st Qu.:102501   1st Qu.:  80.29   1st Qu.: 2.000   </w:t>
      </w:r>
      <w:proofErr w:type="gramStart"/>
      <w:r w:rsidRPr="00567767">
        <w:rPr>
          <w:rFonts w:ascii="Times New Roman" w:eastAsia="SimSun" w:hAnsi="Times New Roman" w:cs="Times New Roman"/>
          <w:sz w:val="20"/>
          <w:lang w:eastAsia="zh-CN"/>
        </w:rPr>
        <w:t>Class :character</w:t>
      </w:r>
      <w:proofErr w:type="gramEnd"/>
      <w:r w:rsidRPr="00567767">
        <w:rPr>
          <w:rFonts w:ascii="Times New Roman" w:eastAsia="SimSun" w:hAnsi="Times New Roman" w:cs="Times New Roman"/>
          <w:sz w:val="20"/>
          <w:lang w:eastAsia="zh-CN"/>
        </w:rPr>
        <w:t xml:space="preserve">  </w:t>
      </w:r>
    </w:p>
    <w:p w14:paraId="576113B4" w14:textId="77777777" w:rsidR="00567767" w:rsidRPr="00567767" w:rsidRDefault="00567767" w:rsidP="00567767">
      <w:pPr>
        <w:pStyle w:val="ListParagraph"/>
        <w:ind w:left="480"/>
        <w:rPr>
          <w:rFonts w:ascii="Times New Roman" w:eastAsia="SimSun" w:hAnsi="Times New Roman" w:cs="Times New Roman"/>
          <w:sz w:val="20"/>
          <w:lang w:eastAsia="zh-CN"/>
        </w:rPr>
      </w:pPr>
      <w:r w:rsidRPr="00567767">
        <w:rPr>
          <w:rFonts w:ascii="Times New Roman" w:eastAsia="SimSun" w:hAnsi="Times New Roman" w:cs="Times New Roman"/>
          <w:sz w:val="20"/>
          <w:lang w:eastAsia="zh-CN"/>
        </w:rPr>
        <w:t xml:space="preserve"> Median :105000   </w:t>
      </w:r>
      <w:proofErr w:type="gramStart"/>
      <w:r w:rsidRPr="00567767">
        <w:rPr>
          <w:rFonts w:ascii="Times New Roman" w:eastAsia="SimSun" w:hAnsi="Times New Roman" w:cs="Times New Roman"/>
          <w:sz w:val="20"/>
          <w:lang w:eastAsia="zh-CN"/>
        </w:rPr>
        <w:t>Median :</w:t>
      </w:r>
      <w:proofErr w:type="gramEnd"/>
      <w:r w:rsidRPr="00567767">
        <w:rPr>
          <w:rFonts w:ascii="Times New Roman" w:eastAsia="SimSun" w:hAnsi="Times New Roman" w:cs="Times New Roman"/>
          <w:sz w:val="20"/>
          <w:lang w:eastAsia="zh-CN"/>
        </w:rPr>
        <w:t xml:space="preserve"> 151.65   Median : 2.000   Mode  :character  </w:t>
      </w:r>
    </w:p>
    <w:p w14:paraId="423DB3DC" w14:textId="77777777" w:rsidR="00567767" w:rsidRPr="00567767" w:rsidRDefault="00567767" w:rsidP="00567767">
      <w:pPr>
        <w:pStyle w:val="ListParagraph"/>
        <w:ind w:left="480"/>
        <w:rPr>
          <w:rFonts w:ascii="Times New Roman" w:eastAsia="SimSun" w:hAnsi="Times New Roman" w:cs="Times New Roman"/>
          <w:sz w:val="20"/>
          <w:lang w:eastAsia="zh-CN"/>
        </w:rPr>
      </w:pPr>
      <w:r w:rsidRPr="00567767">
        <w:rPr>
          <w:rFonts w:ascii="Times New Roman" w:eastAsia="SimSun" w:hAnsi="Times New Roman" w:cs="Times New Roman"/>
          <w:sz w:val="20"/>
          <w:lang w:eastAsia="zh-CN"/>
        </w:rPr>
        <w:t xml:space="preserve"> Mean   :105000   Mean </w:t>
      </w:r>
      <w:proofErr w:type="gramStart"/>
      <w:r w:rsidRPr="00567767">
        <w:rPr>
          <w:rFonts w:ascii="Times New Roman" w:eastAsia="SimSun" w:hAnsi="Times New Roman" w:cs="Times New Roman"/>
          <w:sz w:val="20"/>
          <w:lang w:eastAsia="zh-CN"/>
        </w:rPr>
        <w:t xml:space="preserve">  :</w:t>
      </w:r>
      <w:proofErr w:type="gramEnd"/>
      <w:r w:rsidRPr="00567767">
        <w:rPr>
          <w:rFonts w:ascii="Times New Roman" w:eastAsia="SimSun" w:hAnsi="Times New Roman" w:cs="Times New Roman"/>
          <w:sz w:val="20"/>
          <w:lang w:eastAsia="zh-CN"/>
        </w:rPr>
        <w:t xml:space="preserve"> 249.46   Mean   : 2.428                     </w:t>
      </w:r>
    </w:p>
    <w:p w14:paraId="5429E619" w14:textId="77777777" w:rsidR="00567767" w:rsidRPr="00567767" w:rsidRDefault="00567767" w:rsidP="00567767">
      <w:pPr>
        <w:pStyle w:val="ListParagraph"/>
        <w:ind w:left="480"/>
        <w:rPr>
          <w:rFonts w:ascii="Times New Roman" w:eastAsia="SimSun" w:hAnsi="Times New Roman" w:cs="Times New Roman"/>
          <w:sz w:val="20"/>
          <w:lang w:eastAsia="zh-CN"/>
        </w:rPr>
      </w:pPr>
      <w:r w:rsidRPr="00567767">
        <w:rPr>
          <w:rFonts w:ascii="Times New Roman" w:eastAsia="SimSun" w:hAnsi="Times New Roman" w:cs="Times New Roman"/>
          <w:sz w:val="20"/>
          <w:lang w:eastAsia="zh-CN"/>
        </w:rPr>
        <w:t xml:space="preserve"> 3rd Qu.:107500   3rd Qu.: 295.50   3rd Qu.: 3.000                     </w:t>
      </w:r>
    </w:p>
    <w:p w14:paraId="219F08AF" w14:textId="666D2B7D" w:rsidR="00952BA6" w:rsidRPr="00567767" w:rsidRDefault="00567767" w:rsidP="00567767">
      <w:pPr>
        <w:pStyle w:val="ListParagraph"/>
        <w:ind w:left="480"/>
        <w:rPr>
          <w:rFonts w:ascii="Times New Roman" w:eastAsia="SimSun" w:hAnsi="Times New Roman" w:cs="Times New Roman"/>
          <w:sz w:val="20"/>
          <w:lang w:eastAsia="zh-CN"/>
        </w:rPr>
      </w:pPr>
      <w:r w:rsidRPr="00567767">
        <w:rPr>
          <w:rFonts w:ascii="Times New Roman" w:eastAsia="SimSun" w:hAnsi="Times New Roman" w:cs="Times New Roman"/>
          <w:sz w:val="20"/>
          <w:lang w:eastAsia="zh-CN"/>
        </w:rPr>
        <w:t xml:space="preserve"> Max.   :110000   Max.   :7606.09   Max.   :22.000  </w:t>
      </w:r>
    </w:p>
    <w:p w14:paraId="6D1CE72E" w14:textId="5EBB30A3" w:rsidR="00952BA6" w:rsidRDefault="00952BA6" w:rsidP="00952BA6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14:paraId="08E22BAA" w14:textId="77777777" w:rsidR="009263CE" w:rsidRDefault="003B1C64" w:rsidP="00952BA6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r>
        <w:rPr>
          <w:rFonts w:ascii="Times New Roman" w:eastAsia="SimSun" w:hAnsi="Times New Roman" w:cs="Times New Roman" w:hint="eastAsia"/>
          <w:lang w:eastAsia="zh-CN"/>
        </w:rPr>
        <w:t>Answer</w:t>
      </w:r>
      <w:r>
        <w:rPr>
          <w:rFonts w:ascii="Times New Roman" w:eastAsia="SimSun" w:hAnsi="Times New Roman" w:cs="Times New Roman"/>
          <w:lang w:eastAsia="zh-CN"/>
        </w:rPr>
        <w:t xml:space="preserve">: </w:t>
      </w:r>
    </w:p>
    <w:p w14:paraId="4E45B4A8" w14:textId="67B1DCF1" w:rsidR="003B1C64" w:rsidRDefault="00FA351A" w:rsidP="00952BA6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r>
        <w:rPr>
          <w:rFonts w:ascii="Times New Roman" w:eastAsia="SimSun" w:hAnsi="Times New Roman" w:cs="Times New Roman" w:hint="eastAsia"/>
          <w:lang w:eastAsia="zh-CN"/>
        </w:rPr>
        <w:t>This function produces result summaries</w:t>
      </w:r>
      <w:r>
        <w:rPr>
          <w:rFonts w:ascii="Times New Roman" w:eastAsia="SimSun" w:hAnsi="Times New Roman" w:cs="Times New Roman"/>
          <w:lang w:eastAsia="zh-CN"/>
        </w:rPr>
        <w:t xml:space="preserve"> </w:t>
      </w:r>
      <w:r>
        <w:rPr>
          <w:rFonts w:ascii="Times New Roman" w:eastAsia="SimSun" w:hAnsi="Times New Roman" w:cs="Times New Roman" w:hint="eastAsia"/>
          <w:lang w:eastAsia="zh-CN"/>
        </w:rPr>
        <w:t xml:space="preserve">of the </w:t>
      </w:r>
      <w:r w:rsidR="009263CE">
        <w:rPr>
          <w:rFonts w:ascii="Times New Roman" w:eastAsia="SimSun" w:hAnsi="Times New Roman" w:cs="Times New Roman" w:hint="eastAsia"/>
          <w:lang w:eastAsia="zh-CN"/>
        </w:rPr>
        <w:t>sheet data</w:t>
      </w:r>
      <w:r w:rsidR="009263CE">
        <w:rPr>
          <w:rFonts w:ascii="Times New Roman" w:eastAsia="SimSun" w:hAnsi="Times New Roman" w:cs="Times New Roman"/>
          <w:lang w:eastAsia="zh-CN"/>
        </w:rPr>
        <w:t>.</w:t>
      </w:r>
    </w:p>
    <w:p w14:paraId="08DDC61A" w14:textId="4A0CF838" w:rsidR="00952BA6" w:rsidRDefault="009263CE" w:rsidP="00190501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r>
        <w:rPr>
          <w:rFonts w:ascii="Times New Roman" w:eastAsia="SimSun" w:hAnsi="Times New Roman" w:cs="Times New Roman" w:hint="eastAsia"/>
          <w:lang w:eastAsia="zh-CN"/>
        </w:rPr>
        <w:t>In particular</w:t>
      </w:r>
      <w:r>
        <w:rPr>
          <w:rFonts w:ascii="Times New Roman" w:eastAsia="SimSun" w:hAnsi="Times New Roman" w:cs="Times New Roman"/>
          <w:lang w:eastAsia="zh-CN"/>
        </w:rPr>
        <w:t xml:space="preserve">, </w:t>
      </w:r>
      <w:proofErr w:type="gramStart"/>
      <w:r w:rsidR="00D20EEE">
        <w:rPr>
          <w:rFonts w:ascii="Times New Roman" w:eastAsia="SimSun" w:hAnsi="Times New Roman" w:cs="Times New Roman" w:hint="eastAsia"/>
          <w:lang w:eastAsia="zh-CN"/>
        </w:rPr>
        <w:t>with regard</w:t>
      </w:r>
      <w:r w:rsidR="00D20EEE">
        <w:rPr>
          <w:rFonts w:ascii="Times New Roman" w:eastAsia="SimSun" w:hAnsi="Times New Roman" w:cs="Times New Roman"/>
          <w:lang w:eastAsia="zh-CN"/>
        </w:rPr>
        <w:t xml:space="preserve"> </w:t>
      </w:r>
      <w:r w:rsidR="00D20EEE">
        <w:rPr>
          <w:rFonts w:ascii="Times New Roman" w:eastAsia="SimSun" w:hAnsi="Times New Roman" w:cs="Times New Roman" w:hint="eastAsia"/>
          <w:lang w:eastAsia="zh-CN"/>
        </w:rPr>
        <w:t>to</w:t>
      </w:r>
      <w:proofErr w:type="gramEnd"/>
      <w:r w:rsidR="00D20EEE">
        <w:rPr>
          <w:rFonts w:ascii="Times New Roman" w:eastAsia="SimSun" w:hAnsi="Times New Roman" w:cs="Times New Roman" w:hint="eastAsia"/>
          <w:lang w:eastAsia="zh-CN"/>
        </w:rPr>
        <w:t xml:space="preserve"> </w:t>
      </w:r>
      <w:r w:rsidR="00D20EEE" w:rsidRPr="0045423C">
        <w:rPr>
          <w:rFonts w:ascii="Times New Roman" w:eastAsia="SimSun" w:hAnsi="Times New Roman" w:cs="Times New Roman" w:hint="eastAsia"/>
          <w:b/>
          <w:bCs/>
          <w:lang w:eastAsia="zh-CN"/>
        </w:rPr>
        <w:t>each column</w:t>
      </w:r>
      <w:r w:rsidR="00D20EEE">
        <w:rPr>
          <w:rFonts w:ascii="Times New Roman" w:eastAsia="SimSun" w:hAnsi="Times New Roman" w:cs="Times New Roman"/>
          <w:lang w:eastAsia="zh-CN"/>
        </w:rPr>
        <w:t xml:space="preserve">, </w:t>
      </w:r>
      <w:r w:rsidR="000712DF">
        <w:rPr>
          <w:rFonts w:ascii="Times New Roman" w:eastAsia="SimSun" w:hAnsi="Times New Roman" w:cs="Times New Roman" w:hint="eastAsia"/>
          <w:lang w:eastAsia="zh-CN"/>
        </w:rPr>
        <w:t>for the numerical values</w:t>
      </w:r>
      <w:r w:rsidR="000712DF">
        <w:rPr>
          <w:rFonts w:ascii="Times New Roman" w:eastAsia="SimSun" w:hAnsi="Times New Roman" w:cs="Times New Roman"/>
          <w:lang w:eastAsia="zh-CN"/>
        </w:rPr>
        <w:t xml:space="preserve">, </w:t>
      </w:r>
      <w:r w:rsidR="0089206E">
        <w:rPr>
          <w:rFonts w:ascii="Times New Roman" w:eastAsia="SimSun" w:hAnsi="Times New Roman" w:cs="Times New Roman" w:hint="eastAsia"/>
          <w:lang w:eastAsia="zh-CN"/>
        </w:rPr>
        <w:t>the minimum</w:t>
      </w:r>
      <w:r w:rsidR="0089206E">
        <w:rPr>
          <w:rFonts w:ascii="Times New Roman" w:eastAsia="SimSun" w:hAnsi="Times New Roman" w:cs="Times New Roman"/>
          <w:lang w:eastAsia="zh-CN"/>
        </w:rPr>
        <w:t xml:space="preserve"> </w:t>
      </w:r>
      <w:r w:rsidR="0089206E">
        <w:rPr>
          <w:rFonts w:ascii="Times New Roman" w:eastAsia="SimSun" w:hAnsi="Times New Roman" w:cs="Times New Roman" w:hint="eastAsia"/>
          <w:lang w:eastAsia="zh-CN"/>
        </w:rPr>
        <w:t>value</w:t>
      </w:r>
      <w:r w:rsidR="0089206E">
        <w:rPr>
          <w:rFonts w:ascii="Times New Roman" w:eastAsia="SimSun" w:hAnsi="Times New Roman" w:cs="Times New Roman"/>
          <w:lang w:eastAsia="zh-CN"/>
        </w:rPr>
        <w:t xml:space="preserve">, </w:t>
      </w:r>
      <w:r w:rsidR="0089206E">
        <w:rPr>
          <w:rFonts w:ascii="Times New Roman" w:eastAsia="SimSun" w:hAnsi="Times New Roman" w:cs="Times New Roman" w:hint="eastAsia"/>
          <w:lang w:eastAsia="zh-CN"/>
        </w:rPr>
        <w:t>the</w:t>
      </w:r>
      <w:r w:rsidR="0089206E">
        <w:rPr>
          <w:rFonts w:ascii="Times New Roman" w:eastAsia="SimSun" w:hAnsi="Times New Roman" w:cs="Times New Roman"/>
          <w:lang w:eastAsia="zh-CN"/>
        </w:rPr>
        <w:t xml:space="preserve"> </w:t>
      </w:r>
      <w:r w:rsidR="0089206E">
        <w:rPr>
          <w:rFonts w:ascii="Times New Roman" w:eastAsia="SimSun" w:hAnsi="Times New Roman" w:cs="Times New Roman" w:hint="eastAsia"/>
          <w:lang w:eastAsia="zh-CN"/>
        </w:rPr>
        <w:t>first</w:t>
      </w:r>
      <w:r w:rsidR="0089206E">
        <w:rPr>
          <w:rFonts w:ascii="Times New Roman" w:eastAsia="SimSun" w:hAnsi="Times New Roman" w:cs="Times New Roman"/>
          <w:lang w:eastAsia="zh-CN"/>
        </w:rPr>
        <w:t xml:space="preserve"> </w:t>
      </w:r>
      <w:r w:rsidR="0089206E">
        <w:rPr>
          <w:rFonts w:ascii="Times New Roman" w:eastAsia="SimSun" w:hAnsi="Times New Roman" w:cs="Times New Roman" w:hint="eastAsia"/>
          <w:lang w:eastAsia="zh-CN"/>
        </w:rPr>
        <w:t>quartile</w:t>
      </w:r>
      <w:r w:rsidR="0089206E">
        <w:rPr>
          <w:rFonts w:ascii="Times New Roman" w:eastAsia="SimSun" w:hAnsi="Times New Roman" w:cs="Times New Roman"/>
          <w:lang w:eastAsia="zh-CN"/>
        </w:rPr>
        <w:t xml:space="preserve"> </w:t>
      </w:r>
      <w:r w:rsidR="0089206E">
        <w:rPr>
          <w:rFonts w:ascii="Times New Roman" w:eastAsia="SimSun" w:hAnsi="Times New Roman" w:cs="Times New Roman" w:hint="eastAsia"/>
          <w:lang w:eastAsia="zh-CN"/>
        </w:rPr>
        <w:t>value</w:t>
      </w:r>
      <w:r w:rsidR="0089206E">
        <w:rPr>
          <w:rFonts w:ascii="Times New Roman" w:eastAsia="SimSun" w:hAnsi="Times New Roman" w:cs="Times New Roman"/>
          <w:lang w:eastAsia="zh-CN"/>
        </w:rPr>
        <w:t xml:space="preserve">, </w:t>
      </w:r>
      <w:r w:rsidR="0089206E">
        <w:rPr>
          <w:rFonts w:ascii="Times New Roman" w:eastAsia="SimSun" w:hAnsi="Times New Roman" w:cs="Times New Roman" w:hint="eastAsia"/>
          <w:lang w:eastAsia="zh-CN"/>
        </w:rPr>
        <w:t>the</w:t>
      </w:r>
      <w:r w:rsidR="0089206E">
        <w:rPr>
          <w:rFonts w:ascii="Times New Roman" w:eastAsia="SimSun" w:hAnsi="Times New Roman" w:cs="Times New Roman"/>
          <w:lang w:eastAsia="zh-CN"/>
        </w:rPr>
        <w:t xml:space="preserve"> </w:t>
      </w:r>
      <w:r w:rsidR="0089206E">
        <w:rPr>
          <w:rFonts w:ascii="Times New Roman" w:eastAsia="SimSun" w:hAnsi="Times New Roman" w:cs="Times New Roman" w:hint="eastAsia"/>
          <w:lang w:eastAsia="zh-CN"/>
        </w:rPr>
        <w:t>median value</w:t>
      </w:r>
      <w:r w:rsidR="0089206E">
        <w:rPr>
          <w:rFonts w:ascii="Times New Roman" w:eastAsia="SimSun" w:hAnsi="Times New Roman" w:cs="Times New Roman"/>
          <w:lang w:eastAsia="zh-CN"/>
        </w:rPr>
        <w:t>,</w:t>
      </w:r>
      <w:r w:rsidR="000712DF">
        <w:rPr>
          <w:rFonts w:ascii="Times New Roman" w:eastAsia="SimSun" w:hAnsi="Times New Roman" w:cs="Times New Roman"/>
          <w:lang w:eastAsia="zh-CN"/>
        </w:rPr>
        <w:t xml:space="preserve"> </w:t>
      </w:r>
      <w:r w:rsidR="0089206E" w:rsidRPr="000712DF">
        <w:rPr>
          <w:rFonts w:ascii="Times New Roman" w:eastAsia="SimSun" w:hAnsi="Times New Roman" w:cs="Times New Roman" w:hint="eastAsia"/>
          <w:lang w:eastAsia="zh-CN"/>
        </w:rPr>
        <w:t>the</w:t>
      </w:r>
      <w:r w:rsidR="0089206E" w:rsidRPr="000712DF">
        <w:rPr>
          <w:rFonts w:ascii="Times New Roman" w:eastAsia="SimSun" w:hAnsi="Times New Roman" w:cs="Times New Roman"/>
          <w:lang w:eastAsia="zh-CN"/>
        </w:rPr>
        <w:t xml:space="preserve"> </w:t>
      </w:r>
      <w:r w:rsidR="0089206E" w:rsidRPr="000712DF">
        <w:rPr>
          <w:rFonts w:ascii="Times New Roman" w:eastAsia="SimSun" w:hAnsi="Times New Roman" w:cs="Times New Roman" w:hint="eastAsia"/>
          <w:lang w:eastAsia="zh-CN"/>
        </w:rPr>
        <w:t>mean value</w:t>
      </w:r>
      <w:r w:rsidR="0089206E" w:rsidRPr="000712DF">
        <w:rPr>
          <w:rFonts w:ascii="Times New Roman" w:eastAsia="SimSun" w:hAnsi="Times New Roman" w:cs="Times New Roman"/>
          <w:lang w:eastAsia="zh-CN"/>
        </w:rPr>
        <w:t xml:space="preserve">, </w:t>
      </w:r>
      <w:r w:rsidR="0089206E" w:rsidRPr="000712DF">
        <w:rPr>
          <w:rFonts w:ascii="Times New Roman" w:eastAsia="SimSun" w:hAnsi="Times New Roman" w:cs="Times New Roman" w:hint="eastAsia"/>
          <w:lang w:eastAsia="zh-CN"/>
        </w:rPr>
        <w:t>and the third quartile</w:t>
      </w:r>
      <w:r w:rsidR="0089206E" w:rsidRPr="000712DF">
        <w:rPr>
          <w:rFonts w:ascii="Times New Roman" w:eastAsia="SimSun" w:hAnsi="Times New Roman" w:cs="Times New Roman"/>
          <w:lang w:eastAsia="zh-CN"/>
        </w:rPr>
        <w:t xml:space="preserve"> </w:t>
      </w:r>
      <w:r w:rsidR="0089206E" w:rsidRPr="000712DF">
        <w:rPr>
          <w:rFonts w:ascii="Times New Roman" w:eastAsia="SimSun" w:hAnsi="Times New Roman" w:cs="Times New Roman" w:hint="eastAsia"/>
          <w:lang w:eastAsia="zh-CN"/>
        </w:rPr>
        <w:t>value</w:t>
      </w:r>
      <w:r w:rsidR="0089206E" w:rsidRPr="000712DF">
        <w:rPr>
          <w:rFonts w:ascii="Times New Roman" w:eastAsia="SimSun" w:hAnsi="Times New Roman" w:cs="Times New Roman"/>
          <w:lang w:eastAsia="zh-CN"/>
        </w:rPr>
        <w:t xml:space="preserve">, </w:t>
      </w:r>
      <w:r w:rsidR="0089206E" w:rsidRPr="000712DF">
        <w:rPr>
          <w:rFonts w:ascii="Times New Roman" w:eastAsia="SimSun" w:hAnsi="Times New Roman" w:cs="Times New Roman" w:hint="eastAsia"/>
          <w:lang w:eastAsia="zh-CN"/>
        </w:rPr>
        <w:t>and the maximum value</w:t>
      </w:r>
      <w:r w:rsidR="0089206E" w:rsidRPr="000712DF">
        <w:rPr>
          <w:rFonts w:ascii="Times New Roman" w:eastAsia="SimSun" w:hAnsi="Times New Roman" w:cs="Times New Roman"/>
          <w:lang w:eastAsia="zh-CN"/>
        </w:rPr>
        <w:t xml:space="preserve"> </w:t>
      </w:r>
      <w:r w:rsidR="0089206E" w:rsidRPr="000712DF">
        <w:rPr>
          <w:rFonts w:ascii="Times New Roman" w:eastAsia="SimSun" w:hAnsi="Times New Roman" w:cs="Times New Roman" w:hint="eastAsia"/>
          <w:lang w:eastAsia="zh-CN"/>
        </w:rPr>
        <w:lastRenderedPageBreak/>
        <w:t>are summar</w:t>
      </w:r>
      <w:r w:rsidR="0089206E" w:rsidRPr="000712DF">
        <w:rPr>
          <w:rFonts w:ascii="Times New Roman" w:eastAsia="SimSun" w:hAnsi="Times New Roman" w:cs="Times New Roman"/>
          <w:lang w:eastAsia="zh-CN"/>
        </w:rPr>
        <w:t>ize</w:t>
      </w:r>
      <w:r w:rsidR="0089206E" w:rsidRPr="000712DF">
        <w:rPr>
          <w:rFonts w:ascii="Times New Roman" w:eastAsia="SimSun" w:hAnsi="Times New Roman" w:cs="Times New Roman" w:hint="eastAsia"/>
          <w:lang w:eastAsia="zh-CN"/>
        </w:rPr>
        <w:t>d</w:t>
      </w:r>
      <w:r w:rsidR="0089206E" w:rsidRPr="000712DF">
        <w:rPr>
          <w:rFonts w:ascii="Times New Roman" w:eastAsia="SimSun" w:hAnsi="Times New Roman" w:cs="Times New Roman"/>
          <w:lang w:eastAsia="zh-CN"/>
        </w:rPr>
        <w:t xml:space="preserve">. </w:t>
      </w:r>
      <w:r w:rsidR="000712DF">
        <w:rPr>
          <w:rFonts w:ascii="Times New Roman" w:eastAsia="SimSun" w:hAnsi="Times New Roman" w:cs="Times New Roman" w:hint="eastAsia"/>
          <w:lang w:eastAsia="zh-CN"/>
        </w:rPr>
        <w:t>Meanwhile</w:t>
      </w:r>
      <w:r w:rsidR="000712DF">
        <w:rPr>
          <w:rFonts w:ascii="Times New Roman" w:eastAsia="SimSun" w:hAnsi="Times New Roman" w:cs="Times New Roman"/>
          <w:lang w:eastAsia="zh-CN"/>
        </w:rPr>
        <w:t xml:space="preserve">, </w:t>
      </w:r>
      <w:r w:rsidR="000712DF" w:rsidRPr="007311F4">
        <w:rPr>
          <w:rFonts w:ascii="Times New Roman" w:eastAsia="SimSun" w:hAnsi="Times New Roman" w:cs="Times New Roman" w:hint="eastAsia"/>
          <w:b/>
          <w:bCs/>
          <w:lang w:eastAsia="zh-CN"/>
        </w:rPr>
        <w:t xml:space="preserve">as for </w:t>
      </w:r>
      <w:r w:rsidR="000712DF" w:rsidRPr="007311F4">
        <w:rPr>
          <w:rFonts w:ascii="Times New Roman" w:eastAsia="SimSun" w:hAnsi="Times New Roman" w:cs="Times New Roman"/>
          <w:b/>
          <w:bCs/>
          <w:lang w:eastAsia="zh-CN"/>
        </w:rPr>
        <w:t xml:space="preserve">the </w:t>
      </w:r>
      <w:r w:rsidR="00E12B0D" w:rsidRPr="007311F4">
        <w:rPr>
          <w:rFonts w:ascii="Times New Roman" w:eastAsia="SimSun" w:hAnsi="Times New Roman" w:cs="Times New Roman" w:hint="eastAsia"/>
          <w:b/>
          <w:bCs/>
          <w:lang w:eastAsia="zh-CN"/>
        </w:rPr>
        <w:t>string values</w:t>
      </w:r>
      <w:r w:rsidR="00E12B0D">
        <w:rPr>
          <w:rFonts w:ascii="Times New Roman" w:eastAsia="SimSun" w:hAnsi="Times New Roman" w:cs="Times New Roman"/>
          <w:lang w:eastAsia="zh-CN"/>
        </w:rPr>
        <w:t xml:space="preserve">, </w:t>
      </w:r>
      <w:r w:rsidR="00E12B0D">
        <w:rPr>
          <w:rFonts w:ascii="Times New Roman" w:eastAsia="SimSun" w:hAnsi="Times New Roman" w:cs="Times New Roman" w:hint="eastAsia"/>
          <w:lang w:eastAsia="zh-CN"/>
        </w:rPr>
        <w:t>the length of the rows</w:t>
      </w:r>
      <w:r w:rsidR="00E12B0D">
        <w:rPr>
          <w:rFonts w:ascii="Times New Roman" w:eastAsia="SimSun" w:hAnsi="Times New Roman" w:cs="Times New Roman"/>
          <w:lang w:eastAsia="zh-CN"/>
        </w:rPr>
        <w:t xml:space="preserve">, </w:t>
      </w:r>
      <w:r w:rsidR="00E12B0D">
        <w:rPr>
          <w:rFonts w:ascii="Times New Roman" w:eastAsia="SimSun" w:hAnsi="Times New Roman" w:cs="Times New Roman" w:hint="eastAsia"/>
          <w:lang w:eastAsia="zh-CN"/>
        </w:rPr>
        <w:t>the class of the column</w:t>
      </w:r>
      <w:r w:rsidR="00E12B0D">
        <w:rPr>
          <w:rFonts w:ascii="Times New Roman" w:eastAsia="SimSun" w:hAnsi="Times New Roman" w:cs="Times New Roman"/>
          <w:lang w:eastAsia="zh-CN"/>
        </w:rPr>
        <w:t xml:space="preserve">, </w:t>
      </w:r>
      <w:r w:rsidR="00E12B0D">
        <w:rPr>
          <w:rFonts w:ascii="Times New Roman" w:eastAsia="SimSun" w:hAnsi="Times New Roman" w:cs="Times New Roman" w:hint="eastAsia"/>
          <w:lang w:eastAsia="zh-CN"/>
        </w:rPr>
        <w:t>and the mode of the column are</w:t>
      </w:r>
      <w:r w:rsidR="00D457BE">
        <w:rPr>
          <w:rFonts w:ascii="Times New Roman" w:eastAsia="SimSun" w:hAnsi="Times New Roman" w:cs="Times New Roman"/>
          <w:lang w:eastAsia="zh-CN"/>
        </w:rPr>
        <w:t xml:space="preserve"> </w:t>
      </w:r>
      <w:r w:rsidR="00D457BE">
        <w:rPr>
          <w:rFonts w:ascii="Times New Roman" w:eastAsia="SimSun" w:hAnsi="Times New Roman" w:cs="Times New Roman" w:hint="eastAsia"/>
          <w:lang w:eastAsia="zh-CN"/>
        </w:rPr>
        <w:t>shown</w:t>
      </w:r>
      <w:r w:rsidR="00E12B0D">
        <w:rPr>
          <w:rFonts w:ascii="Times New Roman" w:eastAsia="SimSun" w:hAnsi="Times New Roman" w:cs="Times New Roman"/>
          <w:lang w:eastAsia="zh-CN"/>
        </w:rPr>
        <w:t>.</w:t>
      </w:r>
    </w:p>
    <w:p w14:paraId="6E9B57C1" w14:textId="77777777" w:rsidR="00190501" w:rsidRPr="00190501" w:rsidRDefault="00190501" w:rsidP="00190501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14:paraId="3F05869F" w14:textId="77777777" w:rsidR="00952BA6" w:rsidRPr="00952BA6" w:rsidRDefault="00952BA6" w:rsidP="00952BA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eastAsia="SimSun" w:hAnsi="Times New Roman" w:cs="Times New Roman" w:hint="eastAsia"/>
          <w:lang w:eastAsia="zh-CN"/>
        </w:rPr>
        <w:t>Type the following command. What can you observe?</w:t>
      </w:r>
    </w:p>
    <w:p w14:paraId="520A5DEC" w14:textId="3600B8E5" w:rsidR="00952BA6" w:rsidRDefault="00952BA6" w:rsidP="00952BA6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952BA6">
        <w:rPr>
          <w:rFonts w:ascii="SimSun" w:eastAsia="SimSun" w:hAnsi="SimSun" w:cs="Times New Roman"/>
          <w:lang w:eastAsia="zh-TW"/>
        </w:rPr>
        <w:t>plot(</w:t>
      </w:r>
      <w:proofErr w:type="spellStart"/>
      <w:r w:rsidRPr="00952BA6">
        <w:rPr>
          <w:rFonts w:ascii="SimSun" w:eastAsia="SimSun" w:hAnsi="SimSun" w:cs="Times New Roman"/>
          <w:lang w:eastAsia="zh-TW"/>
        </w:rPr>
        <w:t>sales$num_of_</w:t>
      </w:r>
      <w:proofErr w:type="gramStart"/>
      <w:r w:rsidRPr="00952BA6">
        <w:rPr>
          <w:rFonts w:ascii="SimSun" w:eastAsia="SimSun" w:hAnsi="SimSun" w:cs="Times New Roman"/>
          <w:lang w:eastAsia="zh-TW"/>
        </w:rPr>
        <w:t>orders,sales</w:t>
      </w:r>
      <w:proofErr w:type="gramEnd"/>
      <w:r w:rsidRPr="00952BA6">
        <w:rPr>
          <w:rFonts w:ascii="SimSun" w:eastAsia="SimSun" w:hAnsi="SimSun" w:cs="Times New Roman"/>
          <w:lang w:eastAsia="zh-TW"/>
        </w:rPr>
        <w:t>$sales_total</w:t>
      </w:r>
      <w:proofErr w:type="spellEnd"/>
      <w:r w:rsidRPr="00952BA6">
        <w:rPr>
          <w:rFonts w:ascii="SimSun" w:eastAsia="SimSun" w:hAnsi="SimSun" w:cs="Times New Roman"/>
          <w:lang w:eastAsia="zh-TW"/>
        </w:rPr>
        <w:t>)</w:t>
      </w:r>
    </w:p>
    <w:p w14:paraId="54C209A0" w14:textId="54546AAA" w:rsidR="00767787" w:rsidRDefault="00767787" w:rsidP="00952BA6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767787">
        <w:rPr>
          <w:rFonts w:ascii="SimSun" w:eastAsia="SimSun" w:hAnsi="SimSun" w:cs="Times New Roman"/>
          <w:lang w:eastAsia="zh-TW"/>
        </w:rPr>
        <w:drawing>
          <wp:inline distT="0" distB="0" distL="0" distR="0" wp14:anchorId="458CD96B" wp14:editId="4FC1ACBF">
            <wp:extent cx="3232728" cy="2602604"/>
            <wp:effectExtent l="0" t="0" r="6350" b="127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4958" cy="262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EA86" w14:textId="77777777" w:rsidR="00F97CBD" w:rsidRPr="00952BA6" w:rsidRDefault="00F97CBD" w:rsidP="00952BA6">
      <w:pPr>
        <w:pStyle w:val="ListParagraph"/>
        <w:ind w:left="480"/>
        <w:rPr>
          <w:rFonts w:ascii="SimSun" w:eastAsia="SimSun" w:hAnsi="SimSun" w:cs="Times New Roman"/>
          <w:lang w:eastAsia="zh-TW"/>
        </w:rPr>
      </w:pPr>
    </w:p>
    <w:p w14:paraId="72C2109B" w14:textId="7CDC90A0" w:rsidR="00952BA6" w:rsidRDefault="00A75E17" w:rsidP="00952BA6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Answer</w:t>
      </w:r>
      <w:r>
        <w:rPr>
          <w:rFonts w:ascii="Times New Roman" w:hAnsi="Times New Roman" w:cs="Times New Roman"/>
          <w:lang w:eastAsia="zh-CN"/>
        </w:rPr>
        <w:t xml:space="preserve">: </w:t>
      </w:r>
    </w:p>
    <w:p w14:paraId="34A53307" w14:textId="28627F34" w:rsidR="00A75E17" w:rsidRDefault="00372230" w:rsidP="00952BA6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 xml:space="preserve">The picture has shown </w:t>
      </w:r>
      <w:r w:rsidRPr="00C85F17">
        <w:rPr>
          <w:rFonts w:ascii="Times New Roman" w:hAnsi="Times New Roman" w:cs="Times New Roman" w:hint="eastAsia"/>
          <w:b/>
          <w:bCs/>
          <w:lang w:eastAsia="zh-CN"/>
        </w:rPr>
        <w:t xml:space="preserve">the total amount of sales </w:t>
      </w:r>
      <w:proofErr w:type="gramStart"/>
      <w:r w:rsidRPr="00C85F17">
        <w:rPr>
          <w:rFonts w:ascii="Times New Roman" w:hAnsi="Times New Roman" w:cs="Times New Roman" w:hint="eastAsia"/>
          <w:b/>
          <w:bCs/>
          <w:lang w:eastAsia="zh-CN"/>
        </w:rPr>
        <w:t>with regard</w:t>
      </w:r>
      <w:r w:rsidRPr="00C85F17">
        <w:rPr>
          <w:rFonts w:ascii="Times New Roman" w:hAnsi="Times New Roman" w:cs="Times New Roman"/>
          <w:b/>
          <w:bCs/>
          <w:lang w:eastAsia="zh-CN"/>
        </w:rPr>
        <w:t xml:space="preserve"> </w:t>
      </w:r>
      <w:r w:rsidRPr="00C85F17">
        <w:rPr>
          <w:rFonts w:ascii="Times New Roman" w:hAnsi="Times New Roman" w:cs="Times New Roman" w:hint="eastAsia"/>
          <w:b/>
          <w:bCs/>
          <w:lang w:eastAsia="zh-CN"/>
        </w:rPr>
        <w:t>to</w:t>
      </w:r>
      <w:proofErr w:type="gramEnd"/>
      <w:r w:rsidRPr="00C85F17">
        <w:rPr>
          <w:rFonts w:ascii="Times New Roman" w:hAnsi="Times New Roman" w:cs="Times New Roman" w:hint="eastAsia"/>
          <w:b/>
          <w:bCs/>
          <w:lang w:eastAsia="zh-CN"/>
        </w:rPr>
        <w:t xml:space="preserve"> the number of sales orders</w:t>
      </w:r>
      <w:r>
        <w:rPr>
          <w:rFonts w:ascii="Times New Roman" w:hAnsi="Times New Roman" w:cs="Times New Roman"/>
          <w:lang w:eastAsia="zh-CN"/>
        </w:rPr>
        <w:t>.</w:t>
      </w:r>
    </w:p>
    <w:p w14:paraId="65B6A75C" w14:textId="4EEE63A3" w:rsidR="00372230" w:rsidRDefault="00AE4F63" w:rsidP="00952BA6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As for the different orders</w:t>
      </w:r>
      <w:r>
        <w:rPr>
          <w:rFonts w:ascii="Times New Roman" w:hAnsi="Times New Roman" w:cs="Times New Roman"/>
          <w:lang w:eastAsia="zh-CN"/>
        </w:rPr>
        <w:t xml:space="preserve">, </w:t>
      </w:r>
      <w:r>
        <w:rPr>
          <w:rFonts w:ascii="Times New Roman" w:hAnsi="Times New Roman" w:cs="Times New Roman" w:hint="eastAsia"/>
          <w:lang w:eastAsia="zh-CN"/>
        </w:rPr>
        <w:t xml:space="preserve">the corresponding sales amount </w:t>
      </w:r>
      <w:r w:rsidR="00DB2C0D">
        <w:rPr>
          <w:rFonts w:ascii="Times New Roman" w:hAnsi="Times New Roman" w:cs="Times New Roman" w:hint="eastAsia"/>
          <w:lang w:eastAsia="zh-CN"/>
        </w:rPr>
        <w:t xml:space="preserve">was </w:t>
      </w:r>
      <w:r w:rsidR="00DB2C0D">
        <w:rPr>
          <w:rFonts w:ascii="Times New Roman" w:hAnsi="Times New Roman" w:cs="Times New Roman"/>
          <w:lang w:eastAsia="zh-CN"/>
        </w:rPr>
        <w:t>plotted</w:t>
      </w:r>
      <w:r w:rsidR="00DB2C0D">
        <w:rPr>
          <w:rFonts w:ascii="Times New Roman" w:hAnsi="Times New Roman" w:cs="Times New Roman" w:hint="eastAsia"/>
          <w:lang w:eastAsia="zh-CN"/>
        </w:rPr>
        <w:t xml:space="preserve"> in the form of dots</w:t>
      </w:r>
      <w:r w:rsidR="00DB2C0D">
        <w:rPr>
          <w:rFonts w:ascii="Times New Roman" w:hAnsi="Times New Roman" w:cs="Times New Roman"/>
          <w:lang w:eastAsia="zh-CN"/>
        </w:rPr>
        <w:t>.</w:t>
      </w:r>
    </w:p>
    <w:p w14:paraId="261D0BE5" w14:textId="3E74DF73" w:rsidR="00952BA6" w:rsidRDefault="00DB2C0D" w:rsidP="007F57D3">
      <w:pPr>
        <w:pStyle w:val="ListParagraph"/>
        <w:ind w:left="480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 xml:space="preserve">We can see from </w:t>
      </w:r>
      <w:r>
        <w:rPr>
          <w:rFonts w:ascii="Times New Roman" w:hAnsi="Times New Roman" w:cs="Times New Roman"/>
          <w:lang w:eastAsia="zh-CN"/>
        </w:rPr>
        <w:t>the</w:t>
      </w:r>
      <w:r>
        <w:rPr>
          <w:rFonts w:ascii="Times New Roman" w:hAnsi="Times New Roman" w:cs="Times New Roman" w:hint="eastAsia"/>
          <w:lang w:eastAsia="zh-CN"/>
        </w:rPr>
        <w:t xml:space="preserve"> figure </w:t>
      </w:r>
      <w:r>
        <w:rPr>
          <w:rFonts w:ascii="Times New Roman" w:hAnsi="Times New Roman" w:cs="Times New Roman"/>
          <w:lang w:eastAsia="zh-CN"/>
        </w:rPr>
        <w:t>that</w:t>
      </w:r>
      <w:r>
        <w:rPr>
          <w:rFonts w:ascii="Times New Roman" w:hAnsi="Times New Roman" w:cs="Times New Roman" w:hint="eastAsia"/>
          <w:lang w:eastAsia="zh-CN"/>
        </w:rPr>
        <w:t xml:space="preserve"> as </w:t>
      </w:r>
      <w:r>
        <w:rPr>
          <w:rFonts w:ascii="Times New Roman" w:hAnsi="Times New Roman" w:cs="Times New Roman"/>
          <w:lang w:eastAsia="zh-CN"/>
        </w:rPr>
        <w:t>the</w:t>
      </w:r>
      <w:r>
        <w:rPr>
          <w:rFonts w:ascii="Times New Roman" w:hAnsi="Times New Roman" w:cs="Times New Roman" w:hint="eastAsia"/>
          <w:lang w:eastAsia="zh-CN"/>
        </w:rPr>
        <w:t xml:space="preserve"> number of orders increases</w:t>
      </w:r>
      <w:r>
        <w:rPr>
          <w:rFonts w:ascii="Times New Roman" w:hAnsi="Times New Roman" w:cs="Times New Roman"/>
          <w:lang w:eastAsia="zh-CN"/>
        </w:rPr>
        <w:t xml:space="preserve">, </w:t>
      </w:r>
      <w:r>
        <w:rPr>
          <w:rFonts w:ascii="Times New Roman" w:hAnsi="Times New Roman" w:cs="Times New Roman" w:hint="eastAsia"/>
          <w:lang w:eastAsia="zh-CN"/>
        </w:rPr>
        <w:t xml:space="preserve">the </w:t>
      </w:r>
      <w:proofErr w:type="gramStart"/>
      <w:r>
        <w:rPr>
          <w:rFonts w:ascii="Times New Roman" w:hAnsi="Times New Roman" w:cs="Times New Roman" w:hint="eastAsia"/>
          <w:lang w:eastAsia="zh-CN"/>
        </w:rPr>
        <w:t>amount</w:t>
      </w:r>
      <w:proofErr w:type="gramEnd"/>
      <w:r>
        <w:rPr>
          <w:rFonts w:ascii="Times New Roman" w:hAnsi="Times New Roman" w:cs="Times New Roman" w:hint="eastAsia"/>
          <w:lang w:eastAsia="zh-CN"/>
        </w:rPr>
        <w:t xml:space="preserve"> of sales also increases</w:t>
      </w:r>
      <w:r>
        <w:rPr>
          <w:rFonts w:ascii="Times New Roman" w:hAnsi="Times New Roman" w:cs="Times New Roman"/>
          <w:lang w:eastAsia="zh-CN"/>
        </w:rPr>
        <w:t xml:space="preserve">, </w:t>
      </w:r>
      <w:r>
        <w:rPr>
          <w:rFonts w:ascii="Times New Roman" w:hAnsi="Times New Roman" w:cs="Times New Roman" w:hint="eastAsia"/>
          <w:lang w:eastAsia="zh-CN"/>
        </w:rPr>
        <w:t>and when the number is larger</w:t>
      </w:r>
      <w:r>
        <w:rPr>
          <w:rFonts w:ascii="Times New Roman" w:hAnsi="Times New Roman" w:cs="Times New Roman"/>
          <w:lang w:eastAsia="zh-CN"/>
        </w:rPr>
        <w:t xml:space="preserve">, </w:t>
      </w:r>
      <w:r>
        <w:rPr>
          <w:rFonts w:ascii="Times New Roman" w:hAnsi="Times New Roman" w:cs="Times New Roman" w:hint="eastAsia"/>
          <w:lang w:eastAsia="zh-CN"/>
        </w:rPr>
        <w:t>e</w:t>
      </w:r>
      <w:r>
        <w:rPr>
          <w:rFonts w:ascii="Times New Roman" w:hAnsi="Times New Roman" w:cs="Times New Roman"/>
          <w:lang w:eastAsia="zh-CN"/>
        </w:rPr>
        <w:t>.</w:t>
      </w:r>
      <w:r>
        <w:rPr>
          <w:rFonts w:ascii="Times New Roman" w:hAnsi="Times New Roman" w:cs="Times New Roman" w:hint="eastAsia"/>
          <w:lang w:eastAsia="zh-CN"/>
        </w:rPr>
        <w:t>g</w:t>
      </w:r>
      <w:r>
        <w:rPr>
          <w:rFonts w:ascii="Times New Roman" w:hAnsi="Times New Roman" w:cs="Times New Roman"/>
          <w:lang w:eastAsia="zh-CN"/>
        </w:rPr>
        <w:t xml:space="preserve">., </w:t>
      </w:r>
      <w:r>
        <w:rPr>
          <w:rFonts w:ascii="Times New Roman" w:hAnsi="Times New Roman" w:cs="Times New Roman" w:hint="eastAsia"/>
          <w:lang w:eastAsia="zh-CN"/>
        </w:rPr>
        <w:t xml:space="preserve">after </w:t>
      </w:r>
      <w:r>
        <w:rPr>
          <w:rFonts w:ascii="Times New Roman" w:hAnsi="Times New Roman" w:cs="Times New Roman"/>
          <w:lang w:eastAsia="zh-CN"/>
        </w:rPr>
        <w:t xml:space="preserve">15 </w:t>
      </w:r>
      <w:r>
        <w:rPr>
          <w:rFonts w:ascii="Times New Roman" w:hAnsi="Times New Roman" w:cs="Times New Roman" w:hint="eastAsia"/>
          <w:lang w:eastAsia="zh-CN"/>
        </w:rPr>
        <w:t>orders</w:t>
      </w:r>
      <w:r>
        <w:rPr>
          <w:rFonts w:ascii="Times New Roman" w:hAnsi="Times New Roman" w:cs="Times New Roman"/>
          <w:lang w:eastAsia="zh-CN"/>
        </w:rPr>
        <w:t xml:space="preserve">, </w:t>
      </w:r>
      <w:r>
        <w:rPr>
          <w:rFonts w:ascii="Times New Roman" w:hAnsi="Times New Roman" w:cs="Times New Roman" w:hint="eastAsia"/>
          <w:lang w:eastAsia="zh-CN"/>
        </w:rPr>
        <w:t>the</w:t>
      </w:r>
      <w:r>
        <w:rPr>
          <w:rFonts w:ascii="Times New Roman" w:hAnsi="Times New Roman" w:cs="Times New Roman"/>
          <w:lang w:eastAsia="zh-CN"/>
        </w:rPr>
        <w:t xml:space="preserve"> </w:t>
      </w:r>
      <w:r>
        <w:rPr>
          <w:rFonts w:ascii="Times New Roman" w:hAnsi="Times New Roman" w:cs="Times New Roman" w:hint="eastAsia"/>
          <w:lang w:eastAsia="zh-CN"/>
        </w:rPr>
        <w:t>sales amount surges</w:t>
      </w:r>
      <w:r>
        <w:rPr>
          <w:rFonts w:ascii="Times New Roman" w:hAnsi="Times New Roman" w:cs="Times New Roman"/>
          <w:lang w:eastAsia="zh-CN"/>
        </w:rPr>
        <w:t>.</w:t>
      </w:r>
    </w:p>
    <w:p w14:paraId="24AD22A9" w14:textId="77777777" w:rsidR="007F57D3" w:rsidRPr="00D029B4" w:rsidRDefault="007F57D3" w:rsidP="007F57D3">
      <w:pPr>
        <w:pStyle w:val="ListParagraph"/>
        <w:ind w:left="480"/>
        <w:rPr>
          <w:rFonts w:ascii="Times New Roman" w:hAnsi="Times New Roman" w:cs="Times New Roman"/>
          <w:lang w:eastAsia="zh-CN"/>
        </w:rPr>
      </w:pPr>
    </w:p>
    <w:p w14:paraId="435E21DD" w14:textId="77777777" w:rsidR="00952BA6" w:rsidRPr="00952BA6" w:rsidRDefault="00952BA6" w:rsidP="00952BA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eastAsia="SimSun" w:hAnsi="Times New Roman" w:cs="Times New Roman" w:hint="eastAsia"/>
          <w:lang w:eastAsia="zh-CN"/>
        </w:rPr>
        <w:t xml:space="preserve">Type the </w:t>
      </w:r>
      <w:r>
        <w:rPr>
          <w:rFonts w:ascii="Times New Roman" w:eastAsia="SimSun" w:hAnsi="Times New Roman" w:cs="Times New Roman"/>
          <w:lang w:eastAsia="zh-CN"/>
        </w:rPr>
        <w:t>following command</w:t>
      </w:r>
      <w:r w:rsidR="00AF5774">
        <w:rPr>
          <w:rFonts w:ascii="Times New Roman" w:eastAsia="SimSun" w:hAnsi="Times New Roman" w:cs="Times New Roman"/>
          <w:lang w:eastAsia="zh-CN"/>
        </w:rPr>
        <w:t>s</w:t>
      </w:r>
      <w:r>
        <w:rPr>
          <w:rFonts w:ascii="Times New Roman" w:eastAsia="SimSun" w:hAnsi="Times New Roman" w:cs="Times New Roman"/>
          <w:lang w:eastAsia="zh-CN"/>
        </w:rPr>
        <w:t>. What have you done to the “sales” data?</w:t>
      </w:r>
    </w:p>
    <w:p w14:paraId="0D45F4AE" w14:textId="77777777" w:rsidR="00952BA6" w:rsidRDefault="00952BA6" w:rsidP="00952BA6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proofErr w:type="spellStart"/>
      <w:r w:rsidRPr="00952BA6">
        <w:rPr>
          <w:rFonts w:ascii="SimSun" w:eastAsia="SimSun" w:hAnsi="SimSun" w:cs="Times New Roman"/>
          <w:lang w:eastAsia="zh-TW"/>
        </w:rPr>
        <w:t>sales$per_order</w:t>
      </w:r>
      <w:proofErr w:type="spellEnd"/>
      <w:r w:rsidRPr="00952BA6">
        <w:rPr>
          <w:rFonts w:ascii="SimSun" w:eastAsia="SimSun" w:hAnsi="SimSun" w:cs="Times New Roman"/>
          <w:lang w:eastAsia="zh-TW"/>
        </w:rPr>
        <w:t xml:space="preserve"> &lt;- </w:t>
      </w:r>
      <w:proofErr w:type="spellStart"/>
      <w:r w:rsidRPr="00952BA6">
        <w:rPr>
          <w:rFonts w:ascii="SimSun" w:eastAsia="SimSun" w:hAnsi="SimSun" w:cs="Times New Roman"/>
          <w:lang w:eastAsia="zh-TW"/>
        </w:rPr>
        <w:t>sales$sales_total</w:t>
      </w:r>
      <w:proofErr w:type="spellEnd"/>
      <w:r w:rsidRPr="00952BA6">
        <w:rPr>
          <w:rFonts w:ascii="SimSun" w:eastAsia="SimSun" w:hAnsi="SimSun" w:cs="Times New Roman"/>
          <w:lang w:eastAsia="zh-TW"/>
        </w:rPr>
        <w:t>/</w:t>
      </w:r>
      <w:proofErr w:type="spellStart"/>
      <w:r w:rsidRPr="00952BA6">
        <w:rPr>
          <w:rFonts w:ascii="SimSun" w:eastAsia="SimSun" w:hAnsi="SimSun" w:cs="Times New Roman"/>
          <w:lang w:eastAsia="zh-TW"/>
        </w:rPr>
        <w:t>sales$num_of_orders</w:t>
      </w:r>
      <w:proofErr w:type="spellEnd"/>
    </w:p>
    <w:p w14:paraId="4FC85F12" w14:textId="12F2ECCB" w:rsidR="00AF5774" w:rsidRDefault="00AF5774" w:rsidP="00952BA6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AF5774">
        <w:rPr>
          <w:rFonts w:ascii="SimSun" w:eastAsia="SimSun" w:hAnsi="SimSun" w:cs="Times New Roman"/>
          <w:lang w:eastAsia="zh-TW"/>
        </w:rPr>
        <w:t>head(sales)</w:t>
      </w:r>
    </w:p>
    <w:p w14:paraId="0EAB1596" w14:textId="77777777" w:rsidR="00594056" w:rsidRPr="00594056" w:rsidRDefault="00594056" w:rsidP="00594056">
      <w:pPr>
        <w:pStyle w:val="ListParagraph"/>
        <w:ind w:left="480"/>
        <w:rPr>
          <w:rFonts w:ascii="SimSun" w:eastAsia="SimSun" w:hAnsi="SimSun" w:cs="Times New Roman"/>
          <w:sz w:val="20"/>
          <w:lang w:eastAsia="zh-TW"/>
        </w:rPr>
      </w:pPr>
      <w:r w:rsidRPr="00594056">
        <w:rPr>
          <w:rFonts w:ascii="SimSun" w:eastAsia="SimSun" w:hAnsi="SimSun" w:cs="Times New Roman"/>
          <w:sz w:val="20"/>
          <w:lang w:eastAsia="zh-TW"/>
        </w:rPr>
        <w:t xml:space="preserve">&gt; </w:t>
      </w:r>
      <w:proofErr w:type="spellStart"/>
      <w:r w:rsidRPr="00594056">
        <w:rPr>
          <w:rFonts w:ascii="SimSun" w:eastAsia="SimSun" w:hAnsi="SimSun" w:cs="Times New Roman"/>
          <w:sz w:val="20"/>
          <w:lang w:eastAsia="zh-TW"/>
        </w:rPr>
        <w:t>data$per_order</w:t>
      </w:r>
      <w:proofErr w:type="spellEnd"/>
      <w:r w:rsidRPr="00594056">
        <w:rPr>
          <w:rFonts w:ascii="SimSun" w:eastAsia="SimSun" w:hAnsi="SimSun" w:cs="Times New Roman"/>
          <w:sz w:val="20"/>
          <w:lang w:eastAsia="zh-TW"/>
        </w:rPr>
        <w:t xml:space="preserve"> &lt;- </w:t>
      </w:r>
      <w:proofErr w:type="spellStart"/>
      <w:r w:rsidRPr="00594056">
        <w:rPr>
          <w:rFonts w:ascii="SimSun" w:eastAsia="SimSun" w:hAnsi="SimSun" w:cs="Times New Roman"/>
          <w:sz w:val="20"/>
          <w:lang w:eastAsia="zh-TW"/>
        </w:rPr>
        <w:t>data$sales_total</w:t>
      </w:r>
      <w:proofErr w:type="spellEnd"/>
      <w:r w:rsidRPr="00594056">
        <w:rPr>
          <w:rFonts w:ascii="SimSun" w:eastAsia="SimSun" w:hAnsi="SimSun" w:cs="Times New Roman"/>
          <w:sz w:val="20"/>
          <w:lang w:eastAsia="zh-TW"/>
        </w:rPr>
        <w:t xml:space="preserve"> / </w:t>
      </w:r>
      <w:proofErr w:type="spellStart"/>
      <w:r w:rsidRPr="00594056">
        <w:rPr>
          <w:rFonts w:ascii="SimSun" w:eastAsia="SimSun" w:hAnsi="SimSun" w:cs="Times New Roman"/>
          <w:sz w:val="20"/>
          <w:lang w:eastAsia="zh-TW"/>
        </w:rPr>
        <w:t>data$num_of_orders</w:t>
      </w:r>
      <w:proofErr w:type="spellEnd"/>
    </w:p>
    <w:p w14:paraId="5467C7A0" w14:textId="77777777" w:rsidR="00594056" w:rsidRPr="00594056" w:rsidRDefault="00594056" w:rsidP="00594056">
      <w:pPr>
        <w:pStyle w:val="ListParagraph"/>
        <w:ind w:left="480"/>
        <w:rPr>
          <w:rFonts w:ascii="SimSun" w:eastAsia="SimSun" w:hAnsi="SimSun" w:cs="Times New Roman"/>
          <w:sz w:val="20"/>
          <w:lang w:eastAsia="zh-TW"/>
        </w:rPr>
      </w:pPr>
      <w:r w:rsidRPr="00594056">
        <w:rPr>
          <w:rFonts w:ascii="SimSun" w:eastAsia="SimSun" w:hAnsi="SimSun" w:cs="Times New Roman"/>
          <w:sz w:val="20"/>
          <w:lang w:eastAsia="zh-TW"/>
        </w:rPr>
        <w:t>&gt; head(data)</w:t>
      </w:r>
    </w:p>
    <w:p w14:paraId="2C621E71" w14:textId="77777777" w:rsidR="00594056" w:rsidRPr="00594056" w:rsidRDefault="00594056" w:rsidP="00594056">
      <w:pPr>
        <w:pStyle w:val="ListParagraph"/>
        <w:ind w:left="480"/>
        <w:rPr>
          <w:rFonts w:ascii="SimSun" w:eastAsia="SimSun" w:hAnsi="SimSun" w:cs="Times New Roman"/>
          <w:sz w:val="20"/>
          <w:lang w:eastAsia="zh-TW"/>
        </w:rPr>
      </w:pPr>
      <w:r w:rsidRPr="00594056">
        <w:rPr>
          <w:rFonts w:ascii="SimSun" w:eastAsia="SimSun" w:hAnsi="SimSun" w:cs="Times New Roman"/>
          <w:sz w:val="20"/>
          <w:lang w:eastAsia="zh-TW"/>
        </w:rPr>
        <w:t xml:space="preserve">  </w:t>
      </w:r>
      <w:proofErr w:type="spellStart"/>
      <w:r w:rsidRPr="00594056">
        <w:rPr>
          <w:rFonts w:ascii="SimSun" w:eastAsia="SimSun" w:hAnsi="SimSun" w:cs="Times New Roman"/>
          <w:sz w:val="20"/>
          <w:lang w:eastAsia="zh-TW"/>
        </w:rPr>
        <w:t>cust_id</w:t>
      </w:r>
      <w:proofErr w:type="spellEnd"/>
      <w:r w:rsidRPr="00594056">
        <w:rPr>
          <w:rFonts w:ascii="SimSun" w:eastAsia="SimSun" w:hAnsi="SimSun" w:cs="Times New Roman"/>
          <w:sz w:val="20"/>
          <w:lang w:eastAsia="zh-TW"/>
        </w:rPr>
        <w:t xml:space="preserve"> </w:t>
      </w:r>
      <w:proofErr w:type="spellStart"/>
      <w:r w:rsidRPr="00594056">
        <w:rPr>
          <w:rFonts w:ascii="SimSun" w:eastAsia="SimSun" w:hAnsi="SimSun" w:cs="Times New Roman"/>
          <w:sz w:val="20"/>
          <w:lang w:eastAsia="zh-TW"/>
        </w:rPr>
        <w:t>sales_total</w:t>
      </w:r>
      <w:proofErr w:type="spellEnd"/>
      <w:r w:rsidRPr="00594056">
        <w:rPr>
          <w:rFonts w:ascii="SimSun" w:eastAsia="SimSun" w:hAnsi="SimSun" w:cs="Times New Roman"/>
          <w:sz w:val="20"/>
          <w:lang w:eastAsia="zh-TW"/>
        </w:rPr>
        <w:t xml:space="preserve"> </w:t>
      </w:r>
      <w:proofErr w:type="spellStart"/>
      <w:r w:rsidRPr="00594056">
        <w:rPr>
          <w:rFonts w:ascii="SimSun" w:eastAsia="SimSun" w:hAnsi="SimSun" w:cs="Times New Roman"/>
          <w:sz w:val="20"/>
          <w:lang w:eastAsia="zh-TW"/>
        </w:rPr>
        <w:t>num_of_orders</w:t>
      </w:r>
      <w:proofErr w:type="spellEnd"/>
      <w:r w:rsidRPr="00594056">
        <w:rPr>
          <w:rFonts w:ascii="SimSun" w:eastAsia="SimSun" w:hAnsi="SimSun" w:cs="Times New Roman"/>
          <w:sz w:val="20"/>
          <w:lang w:eastAsia="zh-TW"/>
        </w:rPr>
        <w:t xml:space="preserve"> gender </w:t>
      </w:r>
      <w:proofErr w:type="spellStart"/>
      <w:r w:rsidRPr="00594056">
        <w:rPr>
          <w:rFonts w:ascii="SimSun" w:eastAsia="SimSun" w:hAnsi="SimSun" w:cs="Times New Roman"/>
          <w:sz w:val="20"/>
          <w:lang w:eastAsia="zh-TW"/>
        </w:rPr>
        <w:t>per_order</w:t>
      </w:r>
      <w:proofErr w:type="spellEnd"/>
    </w:p>
    <w:p w14:paraId="4B369C4F" w14:textId="77777777" w:rsidR="00594056" w:rsidRPr="00594056" w:rsidRDefault="00594056" w:rsidP="00594056">
      <w:pPr>
        <w:pStyle w:val="ListParagraph"/>
        <w:ind w:left="480"/>
        <w:rPr>
          <w:rFonts w:ascii="SimSun" w:eastAsia="SimSun" w:hAnsi="SimSun" w:cs="Times New Roman"/>
          <w:sz w:val="20"/>
          <w:lang w:eastAsia="zh-TW"/>
        </w:rPr>
      </w:pPr>
      <w:proofErr w:type="gramStart"/>
      <w:r w:rsidRPr="00594056">
        <w:rPr>
          <w:rFonts w:ascii="SimSun" w:eastAsia="SimSun" w:hAnsi="SimSun" w:cs="Times New Roman"/>
          <w:sz w:val="20"/>
          <w:lang w:eastAsia="zh-TW"/>
        </w:rPr>
        <w:t>1  100001</w:t>
      </w:r>
      <w:proofErr w:type="gramEnd"/>
      <w:r w:rsidRPr="00594056">
        <w:rPr>
          <w:rFonts w:ascii="SimSun" w:eastAsia="SimSun" w:hAnsi="SimSun" w:cs="Times New Roman"/>
          <w:sz w:val="20"/>
          <w:lang w:eastAsia="zh-TW"/>
        </w:rPr>
        <w:t xml:space="preserve">      800.64             3      F  266.8800</w:t>
      </w:r>
    </w:p>
    <w:p w14:paraId="09175294" w14:textId="77777777" w:rsidR="00594056" w:rsidRPr="00594056" w:rsidRDefault="00594056" w:rsidP="00594056">
      <w:pPr>
        <w:pStyle w:val="ListParagraph"/>
        <w:ind w:left="480"/>
        <w:rPr>
          <w:rFonts w:ascii="SimSun" w:eastAsia="SimSun" w:hAnsi="SimSun" w:cs="Times New Roman"/>
          <w:sz w:val="20"/>
          <w:lang w:eastAsia="zh-TW"/>
        </w:rPr>
      </w:pPr>
      <w:proofErr w:type="gramStart"/>
      <w:r w:rsidRPr="00594056">
        <w:rPr>
          <w:rFonts w:ascii="SimSun" w:eastAsia="SimSun" w:hAnsi="SimSun" w:cs="Times New Roman"/>
          <w:sz w:val="20"/>
          <w:lang w:eastAsia="zh-TW"/>
        </w:rPr>
        <w:t>2  100002</w:t>
      </w:r>
      <w:proofErr w:type="gramEnd"/>
      <w:r w:rsidRPr="00594056">
        <w:rPr>
          <w:rFonts w:ascii="SimSun" w:eastAsia="SimSun" w:hAnsi="SimSun" w:cs="Times New Roman"/>
          <w:sz w:val="20"/>
          <w:lang w:eastAsia="zh-TW"/>
        </w:rPr>
        <w:t xml:space="preserve">      217.53             3      F   72.5100</w:t>
      </w:r>
    </w:p>
    <w:p w14:paraId="5EC79D01" w14:textId="77777777" w:rsidR="00594056" w:rsidRPr="00594056" w:rsidRDefault="00594056" w:rsidP="00594056">
      <w:pPr>
        <w:pStyle w:val="ListParagraph"/>
        <w:ind w:left="480"/>
        <w:rPr>
          <w:rFonts w:ascii="SimSun" w:eastAsia="SimSun" w:hAnsi="SimSun" w:cs="Times New Roman"/>
          <w:sz w:val="20"/>
          <w:lang w:eastAsia="zh-TW"/>
        </w:rPr>
      </w:pPr>
      <w:proofErr w:type="gramStart"/>
      <w:r w:rsidRPr="00594056">
        <w:rPr>
          <w:rFonts w:ascii="SimSun" w:eastAsia="SimSun" w:hAnsi="SimSun" w:cs="Times New Roman"/>
          <w:sz w:val="20"/>
          <w:lang w:eastAsia="zh-TW"/>
        </w:rPr>
        <w:t>3  100003</w:t>
      </w:r>
      <w:proofErr w:type="gramEnd"/>
      <w:r w:rsidRPr="00594056">
        <w:rPr>
          <w:rFonts w:ascii="SimSun" w:eastAsia="SimSun" w:hAnsi="SimSun" w:cs="Times New Roman"/>
          <w:sz w:val="20"/>
          <w:lang w:eastAsia="zh-TW"/>
        </w:rPr>
        <w:t xml:space="preserve">       74.58             2      M   37.2900</w:t>
      </w:r>
    </w:p>
    <w:p w14:paraId="2ADF13C5" w14:textId="77777777" w:rsidR="00594056" w:rsidRPr="00594056" w:rsidRDefault="00594056" w:rsidP="00594056">
      <w:pPr>
        <w:pStyle w:val="ListParagraph"/>
        <w:ind w:left="480"/>
        <w:rPr>
          <w:rFonts w:ascii="SimSun" w:eastAsia="SimSun" w:hAnsi="SimSun" w:cs="Times New Roman"/>
          <w:sz w:val="20"/>
          <w:lang w:eastAsia="zh-TW"/>
        </w:rPr>
      </w:pPr>
      <w:proofErr w:type="gramStart"/>
      <w:r w:rsidRPr="00594056">
        <w:rPr>
          <w:rFonts w:ascii="SimSun" w:eastAsia="SimSun" w:hAnsi="SimSun" w:cs="Times New Roman"/>
          <w:sz w:val="20"/>
          <w:lang w:eastAsia="zh-TW"/>
        </w:rPr>
        <w:t>4  100004</w:t>
      </w:r>
      <w:proofErr w:type="gramEnd"/>
      <w:r w:rsidRPr="00594056">
        <w:rPr>
          <w:rFonts w:ascii="SimSun" w:eastAsia="SimSun" w:hAnsi="SimSun" w:cs="Times New Roman"/>
          <w:sz w:val="20"/>
          <w:lang w:eastAsia="zh-TW"/>
        </w:rPr>
        <w:t xml:space="preserve">      498.60             3      M  166.2000</w:t>
      </w:r>
    </w:p>
    <w:p w14:paraId="4B062F54" w14:textId="77777777" w:rsidR="00594056" w:rsidRPr="00594056" w:rsidRDefault="00594056" w:rsidP="00594056">
      <w:pPr>
        <w:pStyle w:val="ListParagraph"/>
        <w:ind w:left="480"/>
        <w:rPr>
          <w:rFonts w:ascii="SimSun" w:eastAsia="SimSun" w:hAnsi="SimSun" w:cs="Times New Roman"/>
          <w:sz w:val="20"/>
          <w:lang w:eastAsia="zh-TW"/>
        </w:rPr>
      </w:pPr>
      <w:proofErr w:type="gramStart"/>
      <w:r w:rsidRPr="00594056">
        <w:rPr>
          <w:rFonts w:ascii="SimSun" w:eastAsia="SimSun" w:hAnsi="SimSun" w:cs="Times New Roman"/>
          <w:sz w:val="20"/>
          <w:lang w:eastAsia="zh-TW"/>
        </w:rPr>
        <w:t>5  100005</w:t>
      </w:r>
      <w:proofErr w:type="gramEnd"/>
      <w:r w:rsidRPr="00594056">
        <w:rPr>
          <w:rFonts w:ascii="SimSun" w:eastAsia="SimSun" w:hAnsi="SimSun" w:cs="Times New Roman"/>
          <w:sz w:val="20"/>
          <w:lang w:eastAsia="zh-TW"/>
        </w:rPr>
        <w:t xml:space="preserve">      723.11             4      F  180.7775</w:t>
      </w:r>
    </w:p>
    <w:p w14:paraId="0C72E2A5" w14:textId="47527D49" w:rsidR="00594056" w:rsidRPr="00594056" w:rsidRDefault="00594056" w:rsidP="00594056">
      <w:pPr>
        <w:pStyle w:val="ListParagraph"/>
        <w:ind w:left="480"/>
        <w:rPr>
          <w:rFonts w:ascii="SimSun" w:eastAsia="SimSun" w:hAnsi="SimSun" w:cs="Times New Roman"/>
          <w:sz w:val="20"/>
          <w:lang w:eastAsia="zh-TW"/>
        </w:rPr>
      </w:pPr>
      <w:proofErr w:type="gramStart"/>
      <w:r w:rsidRPr="00594056">
        <w:rPr>
          <w:rFonts w:ascii="SimSun" w:eastAsia="SimSun" w:hAnsi="SimSun" w:cs="Times New Roman"/>
          <w:sz w:val="20"/>
          <w:lang w:eastAsia="zh-TW"/>
        </w:rPr>
        <w:t>6  100006</w:t>
      </w:r>
      <w:proofErr w:type="gramEnd"/>
      <w:r w:rsidRPr="00594056">
        <w:rPr>
          <w:rFonts w:ascii="SimSun" w:eastAsia="SimSun" w:hAnsi="SimSun" w:cs="Times New Roman"/>
          <w:sz w:val="20"/>
          <w:lang w:eastAsia="zh-TW"/>
        </w:rPr>
        <w:t xml:space="preserve">       69.43             2      F   34.7150</w:t>
      </w:r>
    </w:p>
    <w:p w14:paraId="399DB4CE" w14:textId="429D3635" w:rsidR="00594056" w:rsidRDefault="00594056" w:rsidP="00952BA6">
      <w:pPr>
        <w:pStyle w:val="ListParagraph"/>
        <w:ind w:left="480"/>
        <w:rPr>
          <w:rFonts w:ascii="SimSun" w:eastAsia="SimSun" w:hAnsi="SimSun" w:cs="Times New Roman"/>
          <w:lang w:eastAsia="zh-TW"/>
        </w:rPr>
      </w:pPr>
    </w:p>
    <w:p w14:paraId="24355D2E" w14:textId="2549BD14" w:rsidR="00594056" w:rsidRPr="00AF7762" w:rsidRDefault="00594056" w:rsidP="00952BA6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r w:rsidRPr="00AF7762">
        <w:rPr>
          <w:rFonts w:ascii="Times New Roman" w:eastAsia="SimSun" w:hAnsi="Times New Roman" w:cs="Times New Roman"/>
          <w:lang w:eastAsia="zh-CN"/>
        </w:rPr>
        <w:t>Answer:</w:t>
      </w:r>
    </w:p>
    <w:p w14:paraId="35A22402" w14:textId="085530F3" w:rsidR="00952BA6" w:rsidRPr="00AF7762" w:rsidRDefault="00911D5F" w:rsidP="004D5AE3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r w:rsidRPr="00AF7762">
        <w:rPr>
          <w:rFonts w:ascii="Times New Roman" w:eastAsia="SimSun" w:hAnsi="Times New Roman" w:cs="Times New Roman"/>
          <w:lang w:eastAsia="zh-CN"/>
        </w:rPr>
        <w:t>Using this script, a new column called “</w:t>
      </w:r>
      <w:proofErr w:type="spellStart"/>
      <w:r w:rsidRPr="00AF7762">
        <w:rPr>
          <w:rFonts w:ascii="Times New Roman" w:eastAsia="SimSun" w:hAnsi="Times New Roman" w:cs="Times New Roman"/>
          <w:lang w:eastAsia="zh-CN"/>
        </w:rPr>
        <w:t>per_order</w:t>
      </w:r>
      <w:proofErr w:type="spellEnd"/>
      <w:r w:rsidRPr="00AF7762">
        <w:rPr>
          <w:rFonts w:ascii="Times New Roman" w:eastAsia="SimSun" w:hAnsi="Times New Roman" w:cs="Times New Roman"/>
          <w:lang w:eastAsia="zh-CN"/>
        </w:rPr>
        <w:t xml:space="preserve">” can be added in the right of the sheet. Specially, it shows the </w:t>
      </w:r>
      <w:proofErr w:type="gramStart"/>
      <w:r w:rsidRPr="00AF7762">
        <w:rPr>
          <w:rFonts w:ascii="Times New Roman" w:eastAsia="SimSun" w:hAnsi="Times New Roman" w:cs="Times New Roman"/>
          <w:b/>
          <w:bCs/>
          <w:lang w:eastAsia="zh-CN"/>
        </w:rPr>
        <w:t>amount</w:t>
      </w:r>
      <w:proofErr w:type="gramEnd"/>
      <w:r w:rsidRPr="00AF7762">
        <w:rPr>
          <w:rFonts w:ascii="Times New Roman" w:eastAsia="SimSun" w:hAnsi="Times New Roman" w:cs="Times New Roman"/>
          <w:b/>
          <w:bCs/>
          <w:lang w:eastAsia="zh-CN"/>
        </w:rPr>
        <w:t xml:space="preserve"> of sales per order</w:t>
      </w:r>
      <w:r w:rsidRPr="00AF7762">
        <w:rPr>
          <w:rFonts w:ascii="Times New Roman" w:eastAsia="SimSun" w:hAnsi="Times New Roman" w:cs="Times New Roman"/>
          <w:lang w:eastAsia="zh-CN"/>
        </w:rPr>
        <w:t xml:space="preserve"> </w:t>
      </w:r>
      <w:r w:rsidRPr="00AF7762">
        <w:rPr>
          <w:rFonts w:ascii="Times New Roman" w:eastAsia="SimSun" w:hAnsi="Times New Roman" w:cs="Times New Roman"/>
          <w:lang w:eastAsia="zh-CN"/>
        </w:rPr>
        <w:t>for each customer</w:t>
      </w:r>
      <w:r w:rsidRPr="00AF7762">
        <w:rPr>
          <w:rFonts w:ascii="Times New Roman" w:eastAsia="SimSun" w:hAnsi="Times New Roman" w:cs="Times New Roman"/>
          <w:lang w:eastAsia="zh-CN"/>
        </w:rPr>
        <w:t xml:space="preserve"> (each row).</w:t>
      </w:r>
    </w:p>
    <w:p w14:paraId="284C419C" w14:textId="77777777" w:rsidR="00952BA6" w:rsidRDefault="00952BA6" w:rsidP="00952BA6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107DD232" w14:textId="77777777" w:rsidR="00952BA6" w:rsidRPr="00952BA6" w:rsidRDefault="00952BA6" w:rsidP="00952BA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eastAsia="SimSun" w:hAnsi="Times New Roman" w:cs="Times New Roman" w:hint="eastAsia"/>
          <w:lang w:eastAsia="zh-CN"/>
        </w:rPr>
        <w:t xml:space="preserve">Type the following command. </w:t>
      </w:r>
      <w:r>
        <w:rPr>
          <w:rFonts w:ascii="Times New Roman" w:eastAsia="SimSun" w:hAnsi="Times New Roman" w:cs="Times New Roman"/>
          <w:lang w:eastAsia="zh-CN"/>
        </w:rPr>
        <w:t>What have you done?</w:t>
      </w:r>
    </w:p>
    <w:p w14:paraId="45F57772" w14:textId="36AA57A9" w:rsidR="00952BA6" w:rsidRDefault="00952BA6" w:rsidP="00952BA6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proofErr w:type="spellStart"/>
      <w:proofErr w:type="gramStart"/>
      <w:r w:rsidRPr="00952BA6">
        <w:rPr>
          <w:rFonts w:ascii="SimSun" w:eastAsia="SimSun" w:hAnsi="SimSun" w:cs="Times New Roman"/>
          <w:lang w:eastAsia="zh-TW"/>
        </w:rPr>
        <w:t>write.table</w:t>
      </w:r>
      <w:proofErr w:type="spellEnd"/>
      <w:proofErr w:type="gramEnd"/>
      <w:r w:rsidRPr="00952BA6">
        <w:rPr>
          <w:rFonts w:ascii="SimSun" w:eastAsia="SimSun" w:hAnsi="SimSun" w:cs="Times New Roman"/>
          <w:lang w:eastAsia="zh-TW"/>
        </w:rPr>
        <w:t xml:space="preserve">(sales,"sales_modified.txt", </w:t>
      </w:r>
      <w:proofErr w:type="spellStart"/>
      <w:r w:rsidRPr="00952BA6">
        <w:rPr>
          <w:rFonts w:ascii="SimSun" w:eastAsia="SimSun" w:hAnsi="SimSun" w:cs="Times New Roman"/>
          <w:lang w:eastAsia="zh-TW"/>
        </w:rPr>
        <w:t>sep</w:t>
      </w:r>
      <w:proofErr w:type="spellEnd"/>
      <w:r w:rsidRPr="00952BA6">
        <w:rPr>
          <w:rFonts w:ascii="SimSun" w:eastAsia="SimSun" w:hAnsi="SimSun" w:cs="Times New Roman"/>
          <w:lang w:eastAsia="zh-TW"/>
        </w:rPr>
        <w:t xml:space="preserve">="\t", </w:t>
      </w:r>
      <w:proofErr w:type="spellStart"/>
      <w:r w:rsidRPr="00952BA6">
        <w:rPr>
          <w:rFonts w:ascii="SimSun" w:eastAsia="SimSun" w:hAnsi="SimSun" w:cs="Times New Roman"/>
          <w:lang w:eastAsia="zh-TW"/>
        </w:rPr>
        <w:t>row.names</w:t>
      </w:r>
      <w:proofErr w:type="spellEnd"/>
      <w:r w:rsidRPr="00952BA6">
        <w:rPr>
          <w:rFonts w:ascii="SimSun" w:eastAsia="SimSun" w:hAnsi="SimSun" w:cs="Times New Roman"/>
          <w:lang w:eastAsia="zh-TW"/>
        </w:rPr>
        <w:t>=FALSE)</w:t>
      </w:r>
    </w:p>
    <w:p w14:paraId="3FF1B38E" w14:textId="36821B2A" w:rsidR="00D649AF" w:rsidRDefault="00D649AF" w:rsidP="00952BA6">
      <w:pPr>
        <w:pStyle w:val="ListParagraph"/>
        <w:ind w:left="480"/>
        <w:rPr>
          <w:rFonts w:ascii="SimSun" w:eastAsia="SimSun" w:hAnsi="SimSun" w:cs="Times New Roman"/>
          <w:lang w:eastAsia="zh-TW"/>
        </w:rPr>
      </w:pPr>
    </w:p>
    <w:p w14:paraId="3858E629" w14:textId="33046E13" w:rsidR="00D649AF" w:rsidRPr="00AF7762" w:rsidRDefault="00D649AF" w:rsidP="00952BA6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r w:rsidRPr="00AF7762">
        <w:rPr>
          <w:rFonts w:ascii="Times New Roman" w:eastAsia="SimSun" w:hAnsi="Times New Roman" w:cs="Times New Roman"/>
          <w:lang w:eastAsia="zh-CN"/>
        </w:rPr>
        <w:t>Answer:</w:t>
      </w:r>
    </w:p>
    <w:p w14:paraId="53CF8AC3" w14:textId="4CC3E5E4" w:rsidR="00952BA6" w:rsidRPr="00AF7762" w:rsidRDefault="00D649AF" w:rsidP="0029574A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r w:rsidRPr="00AF7762">
        <w:rPr>
          <w:rFonts w:ascii="Times New Roman" w:eastAsia="SimSun" w:hAnsi="Times New Roman" w:cs="Times New Roman"/>
          <w:lang w:eastAsia="zh-CN"/>
        </w:rPr>
        <w:t xml:space="preserve">Based on this command, the “sales” data can be saved into a TXT file </w:t>
      </w:r>
      <w:r w:rsidR="00E35069" w:rsidRPr="00AF7762">
        <w:rPr>
          <w:rFonts w:ascii="Times New Roman" w:eastAsia="SimSun" w:hAnsi="Times New Roman" w:cs="Times New Roman"/>
          <w:lang w:eastAsia="zh-CN"/>
        </w:rPr>
        <w:t>called “</w:t>
      </w:r>
      <w:r w:rsidR="00E35069" w:rsidRPr="00AF7762">
        <w:rPr>
          <w:rFonts w:ascii="Times New Roman" w:eastAsia="SimSun" w:hAnsi="Times New Roman" w:cs="Times New Roman"/>
          <w:lang w:eastAsia="zh-TW"/>
        </w:rPr>
        <w:t>sales_modified.txt</w:t>
      </w:r>
      <w:r w:rsidR="00E35069" w:rsidRPr="00AF7762">
        <w:rPr>
          <w:rFonts w:ascii="Times New Roman" w:eastAsia="SimSun" w:hAnsi="Times New Roman" w:cs="Times New Roman"/>
          <w:lang w:eastAsia="zh-CN"/>
        </w:rPr>
        <w:t xml:space="preserve">” </w:t>
      </w:r>
      <w:r w:rsidRPr="00AF7762">
        <w:rPr>
          <w:rFonts w:ascii="Times New Roman" w:eastAsia="SimSun" w:hAnsi="Times New Roman" w:cs="Times New Roman"/>
          <w:lang w:eastAsia="zh-CN"/>
        </w:rPr>
        <w:t xml:space="preserve">with TAB as </w:t>
      </w:r>
      <w:r w:rsidR="009B2378" w:rsidRPr="00AF7762">
        <w:rPr>
          <w:rFonts w:ascii="Times New Roman" w:eastAsia="SimSun" w:hAnsi="Times New Roman" w:cs="Times New Roman"/>
          <w:lang w:eastAsia="zh-CN"/>
        </w:rPr>
        <w:t xml:space="preserve">a </w:t>
      </w:r>
      <w:r w:rsidRPr="00AF7762">
        <w:rPr>
          <w:rFonts w:ascii="Times New Roman" w:eastAsia="SimSun" w:hAnsi="Times New Roman" w:cs="Times New Roman"/>
          <w:lang w:eastAsia="zh-CN"/>
        </w:rPr>
        <w:t>separation and the row indexes are discarded.</w:t>
      </w:r>
    </w:p>
    <w:p w14:paraId="1257342C" w14:textId="77777777" w:rsidR="0029574A" w:rsidRPr="0029574A" w:rsidRDefault="0029574A" w:rsidP="0029574A">
      <w:pPr>
        <w:pStyle w:val="ListParagraph"/>
        <w:ind w:left="480"/>
        <w:rPr>
          <w:rFonts w:ascii="SimSun" w:eastAsia="SimSun" w:hAnsi="SimSun" w:cs="Times New Roman"/>
          <w:lang w:eastAsia="zh-CN"/>
        </w:rPr>
      </w:pPr>
    </w:p>
    <w:p w14:paraId="5C0B3A86" w14:textId="77777777" w:rsidR="00AF5774" w:rsidRPr="00952BA6" w:rsidRDefault="00AF5774" w:rsidP="00AF577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eastAsia="SimSun" w:hAnsi="Times New Roman" w:cs="Times New Roman" w:hint="eastAsia"/>
          <w:lang w:eastAsia="zh-CN"/>
        </w:rPr>
        <w:t xml:space="preserve">Type the </w:t>
      </w:r>
      <w:r>
        <w:rPr>
          <w:rFonts w:ascii="Times New Roman" w:eastAsia="SimSun" w:hAnsi="Times New Roman" w:cs="Times New Roman"/>
          <w:lang w:eastAsia="zh-CN"/>
        </w:rPr>
        <w:t>following commands. What have you done?</w:t>
      </w:r>
    </w:p>
    <w:p w14:paraId="35D0FECC" w14:textId="77777777" w:rsidR="00AF5774" w:rsidRPr="00AF5774" w:rsidRDefault="00B94080" w:rsidP="00AF5774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>
        <w:rPr>
          <w:rFonts w:ascii="SimSun" w:eastAsia="SimSun" w:hAnsi="SimSun" w:cs="Times New Roman"/>
          <w:lang w:eastAsia="zh-TW"/>
        </w:rPr>
        <w:t>jpeg</w:t>
      </w:r>
      <w:r w:rsidR="00AF5774" w:rsidRPr="00AF5774">
        <w:rPr>
          <w:rFonts w:ascii="SimSun" w:eastAsia="SimSun" w:hAnsi="SimSun" w:cs="Times New Roman"/>
          <w:lang w:eastAsia="zh-TW"/>
        </w:rPr>
        <w:t>(file="</w:t>
      </w:r>
      <w:r w:rsidR="00E417F7">
        <w:rPr>
          <w:rFonts w:ascii="SimSun" w:eastAsia="SimSun" w:hAnsi="SimSun" w:cs="Times New Roman"/>
          <w:lang w:eastAsia="zh-TW"/>
        </w:rPr>
        <w:t>s</w:t>
      </w:r>
      <w:r w:rsidR="00AF5774" w:rsidRPr="00AF5774">
        <w:rPr>
          <w:rFonts w:ascii="SimSun" w:eastAsia="SimSun" w:hAnsi="SimSun" w:cs="Times New Roman"/>
          <w:lang w:eastAsia="zh-TW"/>
        </w:rPr>
        <w:t xml:space="preserve">ales_hist.jpeg") </w:t>
      </w:r>
    </w:p>
    <w:p w14:paraId="2DCBA2F7" w14:textId="77777777" w:rsidR="00AF5774" w:rsidRPr="00AF5774" w:rsidRDefault="00AF5774" w:rsidP="00AF5774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AF5774">
        <w:rPr>
          <w:rFonts w:ascii="SimSun" w:eastAsia="SimSun" w:hAnsi="SimSun" w:cs="Times New Roman"/>
          <w:lang w:eastAsia="zh-TW"/>
        </w:rPr>
        <w:t>hist(</w:t>
      </w:r>
      <w:proofErr w:type="spellStart"/>
      <w:r w:rsidRPr="00AF5774">
        <w:rPr>
          <w:rFonts w:ascii="SimSun" w:eastAsia="SimSun" w:hAnsi="SimSun" w:cs="Times New Roman"/>
          <w:lang w:eastAsia="zh-TW"/>
        </w:rPr>
        <w:t>sales$num_of_orders</w:t>
      </w:r>
      <w:proofErr w:type="spellEnd"/>
      <w:r w:rsidRPr="00AF5774">
        <w:rPr>
          <w:rFonts w:ascii="SimSun" w:eastAsia="SimSun" w:hAnsi="SimSun" w:cs="Times New Roman"/>
          <w:lang w:eastAsia="zh-TW"/>
        </w:rPr>
        <w:t xml:space="preserve">) </w:t>
      </w:r>
    </w:p>
    <w:p w14:paraId="395728D7" w14:textId="6D1C5BFB" w:rsidR="001A2BA5" w:rsidRPr="001A2BA5" w:rsidRDefault="00AF5774" w:rsidP="001A2BA5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proofErr w:type="spellStart"/>
      <w:proofErr w:type="gramStart"/>
      <w:r w:rsidRPr="00AF5774">
        <w:rPr>
          <w:rFonts w:ascii="SimSun" w:eastAsia="SimSun" w:hAnsi="SimSun" w:cs="Times New Roman"/>
          <w:lang w:eastAsia="zh-TW"/>
        </w:rPr>
        <w:t>dev.off</w:t>
      </w:r>
      <w:proofErr w:type="spellEnd"/>
      <w:r w:rsidRPr="00AF5774">
        <w:rPr>
          <w:rFonts w:ascii="SimSun" w:eastAsia="SimSun" w:hAnsi="SimSun" w:cs="Times New Roman"/>
          <w:lang w:eastAsia="zh-TW"/>
        </w:rPr>
        <w:t>(</w:t>
      </w:r>
      <w:proofErr w:type="gramEnd"/>
      <w:r w:rsidRPr="00AF5774">
        <w:rPr>
          <w:rFonts w:ascii="SimSun" w:eastAsia="SimSun" w:hAnsi="SimSun" w:cs="Times New Roman"/>
          <w:lang w:eastAsia="zh-TW"/>
        </w:rPr>
        <w:t xml:space="preserve">) </w:t>
      </w:r>
    </w:p>
    <w:p w14:paraId="37FD3010" w14:textId="68C1BE7D" w:rsidR="001A2BA5" w:rsidRDefault="001A2BA5" w:rsidP="00AF5774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1A2BA5">
        <w:rPr>
          <w:rFonts w:ascii="SimSun" w:eastAsia="SimSun" w:hAnsi="SimSun" w:cs="Times New Roman"/>
          <w:lang w:eastAsia="zh-TW"/>
        </w:rPr>
        <w:drawing>
          <wp:inline distT="0" distB="0" distL="0" distR="0" wp14:anchorId="6BB5A776" wp14:editId="4791253E">
            <wp:extent cx="1823942" cy="1828800"/>
            <wp:effectExtent l="0" t="0" r="508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394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3CBF" w14:textId="679FFF4B" w:rsidR="001A2BA5" w:rsidRPr="00150B4A" w:rsidRDefault="001A2BA5" w:rsidP="00AF5774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r w:rsidRPr="00150B4A">
        <w:rPr>
          <w:rFonts w:ascii="Times New Roman" w:eastAsia="SimSun" w:hAnsi="Times New Roman" w:cs="Times New Roman"/>
          <w:lang w:eastAsia="zh-CN"/>
        </w:rPr>
        <w:t>Answer:</w:t>
      </w:r>
    </w:p>
    <w:p w14:paraId="0011CD6C" w14:textId="5F6154B6" w:rsidR="001C403B" w:rsidRPr="00150B4A" w:rsidRDefault="004E5208" w:rsidP="00AF5774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proofErr w:type="gramStart"/>
      <w:r w:rsidRPr="00150B4A">
        <w:rPr>
          <w:rFonts w:ascii="Times New Roman" w:eastAsia="SimSun" w:hAnsi="Times New Roman" w:cs="Times New Roman"/>
          <w:lang w:eastAsia="zh-CN"/>
        </w:rPr>
        <w:t>First of all</w:t>
      </w:r>
      <w:proofErr w:type="gramEnd"/>
      <w:r w:rsidRPr="00150B4A">
        <w:rPr>
          <w:rFonts w:ascii="Times New Roman" w:eastAsia="SimSun" w:hAnsi="Times New Roman" w:cs="Times New Roman"/>
          <w:lang w:eastAsia="zh-CN"/>
        </w:rPr>
        <w:t>, a JPEG file called “</w:t>
      </w:r>
      <w:r w:rsidRPr="00150B4A">
        <w:rPr>
          <w:rFonts w:ascii="Times New Roman" w:eastAsia="SimSun" w:hAnsi="Times New Roman" w:cs="Times New Roman"/>
          <w:lang w:eastAsia="zh-TW"/>
        </w:rPr>
        <w:t>sales_hist.jpeg</w:t>
      </w:r>
      <w:r w:rsidRPr="00150B4A">
        <w:rPr>
          <w:rFonts w:ascii="Times New Roman" w:eastAsia="SimSun" w:hAnsi="Times New Roman" w:cs="Times New Roman"/>
          <w:lang w:eastAsia="zh-CN"/>
        </w:rPr>
        <w:t xml:space="preserve">” was created. </w:t>
      </w:r>
    </w:p>
    <w:p w14:paraId="33FBADC6" w14:textId="64098A2A" w:rsidR="004E5208" w:rsidRPr="00150B4A" w:rsidRDefault="004E5208" w:rsidP="00AF5774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r w:rsidRPr="00150B4A">
        <w:rPr>
          <w:rFonts w:ascii="Times New Roman" w:eastAsia="SimSun" w:hAnsi="Times New Roman" w:cs="Times New Roman"/>
          <w:lang w:eastAsia="zh-CN"/>
        </w:rPr>
        <w:t xml:space="preserve">Then, a histogram of </w:t>
      </w:r>
      <w:r w:rsidR="00485D06" w:rsidRPr="00150B4A">
        <w:rPr>
          <w:rFonts w:ascii="Times New Roman" w:eastAsia="SimSun" w:hAnsi="Times New Roman" w:cs="Times New Roman"/>
          <w:lang w:eastAsia="zh-CN"/>
        </w:rPr>
        <w:t xml:space="preserve">number of orders </w:t>
      </w:r>
      <w:proofErr w:type="gramStart"/>
      <w:r w:rsidR="00485D06" w:rsidRPr="00150B4A">
        <w:rPr>
          <w:rFonts w:ascii="Times New Roman" w:eastAsia="SimSun" w:hAnsi="Times New Roman" w:cs="Times New Roman"/>
          <w:lang w:eastAsia="zh-CN"/>
        </w:rPr>
        <w:t>with regard to</w:t>
      </w:r>
      <w:proofErr w:type="gramEnd"/>
      <w:r w:rsidR="00485D06" w:rsidRPr="00150B4A">
        <w:rPr>
          <w:rFonts w:ascii="Times New Roman" w:eastAsia="SimSun" w:hAnsi="Times New Roman" w:cs="Times New Roman"/>
          <w:lang w:eastAsia="zh-CN"/>
        </w:rPr>
        <w:t xml:space="preserve"> the frequency was drawn. </w:t>
      </w:r>
    </w:p>
    <w:p w14:paraId="59D7E4DE" w14:textId="2220E797" w:rsidR="000C12B6" w:rsidRPr="00150B4A" w:rsidRDefault="00485D06" w:rsidP="00EC4B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r w:rsidRPr="00150B4A">
        <w:rPr>
          <w:rFonts w:ascii="Times New Roman" w:eastAsia="SimSun" w:hAnsi="Times New Roman" w:cs="Times New Roman"/>
          <w:lang w:eastAsia="zh-CN"/>
        </w:rPr>
        <w:t>Finally, the figure was save</w:t>
      </w:r>
      <w:r w:rsidR="00467887" w:rsidRPr="00150B4A">
        <w:rPr>
          <w:rFonts w:ascii="Times New Roman" w:eastAsia="SimSun" w:hAnsi="Times New Roman" w:cs="Times New Roman"/>
          <w:lang w:eastAsia="zh-CN"/>
        </w:rPr>
        <w:t>d</w:t>
      </w:r>
      <w:r w:rsidRPr="00150B4A">
        <w:rPr>
          <w:rFonts w:ascii="Times New Roman" w:eastAsia="SimSun" w:hAnsi="Times New Roman" w:cs="Times New Roman"/>
          <w:lang w:eastAsia="zh-CN"/>
        </w:rPr>
        <w:t>.</w:t>
      </w:r>
    </w:p>
    <w:p w14:paraId="63614121" w14:textId="77777777" w:rsidR="00EC4B62" w:rsidRPr="00EC4B62" w:rsidRDefault="00EC4B62" w:rsidP="00EC4B62">
      <w:pPr>
        <w:pStyle w:val="ListParagraph"/>
        <w:ind w:left="480"/>
        <w:rPr>
          <w:rFonts w:ascii="SimSun" w:eastAsia="SimSun" w:hAnsi="SimSun" w:cs="Times New Roman"/>
          <w:lang w:eastAsia="zh-CN"/>
        </w:rPr>
      </w:pPr>
    </w:p>
    <w:p w14:paraId="4A73F928" w14:textId="77777777" w:rsidR="00D01B7D" w:rsidRPr="00D01B7D" w:rsidRDefault="00D01B7D" w:rsidP="000C12B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eastAsia="SimSun" w:hAnsi="Times New Roman" w:cs="Times New Roman" w:hint="eastAsia"/>
          <w:lang w:eastAsia="zh-CN"/>
        </w:rPr>
        <w:t>Type the following commands. What have you done?</w:t>
      </w:r>
    </w:p>
    <w:p w14:paraId="5E2A4B92" w14:textId="77777777" w:rsidR="00D01B7D" w:rsidRPr="00D01B7D" w:rsidRDefault="00D01B7D" w:rsidP="00D01B7D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D01B7D">
        <w:rPr>
          <w:rFonts w:ascii="SimSun" w:eastAsia="SimSun" w:hAnsi="SimSun" w:cs="Times New Roman"/>
          <w:lang w:eastAsia="zh-TW"/>
        </w:rPr>
        <w:t xml:space="preserve">x &lt;- </w:t>
      </w:r>
      <w:proofErr w:type="spellStart"/>
      <w:r w:rsidRPr="00D01B7D">
        <w:rPr>
          <w:rFonts w:ascii="SimSun" w:eastAsia="SimSun" w:hAnsi="SimSun" w:cs="Times New Roman"/>
          <w:lang w:eastAsia="zh-TW"/>
        </w:rPr>
        <w:t>sales$sales_total</w:t>
      </w:r>
      <w:proofErr w:type="spellEnd"/>
    </w:p>
    <w:p w14:paraId="17A20A4A" w14:textId="28CD819E" w:rsidR="00D01B7D" w:rsidRDefault="00D01B7D" w:rsidP="00D01B7D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r w:rsidRPr="00D01B7D">
        <w:rPr>
          <w:rFonts w:ascii="SimSun" w:eastAsia="SimSun" w:hAnsi="SimSun" w:cs="Times New Roman"/>
          <w:lang w:eastAsia="zh-TW"/>
        </w:rPr>
        <w:t xml:space="preserve">y &lt;- </w:t>
      </w:r>
      <w:proofErr w:type="spellStart"/>
      <w:r w:rsidRPr="00D01B7D">
        <w:rPr>
          <w:rFonts w:ascii="SimSun" w:eastAsia="SimSun" w:hAnsi="SimSun" w:cs="Times New Roman"/>
          <w:lang w:eastAsia="zh-TW"/>
        </w:rPr>
        <w:t>sales$num_of_orders</w:t>
      </w:r>
      <w:proofErr w:type="spellEnd"/>
    </w:p>
    <w:p w14:paraId="6EF246DD" w14:textId="5F957C87" w:rsidR="00DC53A6" w:rsidRDefault="00DC53A6" w:rsidP="00D01B7D">
      <w:pPr>
        <w:pStyle w:val="ListParagraph"/>
        <w:ind w:left="480"/>
        <w:rPr>
          <w:rFonts w:ascii="SimSun" w:eastAsia="SimSun" w:hAnsi="SimSun" w:cs="Times New Roman"/>
          <w:lang w:eastAsia="zh-TW"/>
        </w:rPr>
      </w:pPr>
    </w:p>
    <w:p w14:paraId="04D724C8" w14:textId="630E6AE3" w:rsidR="00DC53A6" w:rsidRPr="00150B4A" w:rsidRDefault="00DC53A6" w:rsidP="00D01B7D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r w:rsidRPr="00150B4A">
        <w:rPr>
          <w:rFonts w:ascii="Times New Roman" w:eastAsia="SimSun" w:hAnsi="Times New Roman" w:cs="Times New Roman"/>
          <w:lang w:eastAsia="zh-CN"/>
        </w:rPr>
        <w:t>Answer:</w:t>
      </w:r>
    </w:p>
    <w:p w14:paraId="3B2783F8" w14:textId="7214436A" w:rsidR="00DC53A6" w:rsidRPr="00150B4A" w:rsidRDefault="00DC53A6" w:rsidP="00D01B7D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r w:rsidRPr="00150B4A">
        <w:rPr>
          <w:rFonts w:ascii="Times New Roman" w:eastAsia="SimSun" w:hAnsi="Times New Roman" w:cs="Times New Roman"/>
          <w:lang w:eastAsia="zh-CN"/>
        </w:rPr>
        <w:t xml:space="preserve">The </w:t>
      </w:r>
      <w:proofErr w:type="spellStart"/>
      <w:r w:rsidRPr="00150B4A">
        <w:rPr>
          <w:rFonts w:ascii="Times New Roman" w:eastAsia="SimSun" w:hAnsi="Times New Roman" w:cs="Times New Roman"/>
          <w:lang w:eastAsia="zh-CN"/>
        </w:rPr>
        <w:t>sales_total</w:t>
      </w:r>
      <w:proofErr w:type="spellEnd"/>
      <w:r w:rsidRPr="00150B4A">
        <w:rPr>
          <w:rFonts w:ascii="Times New Roman" w:eastAsia="SimSun" w:hAnsi="Times New Roman" w:cs="Times New Roman"/>
          <w:lang w:eastAsia="zh-CN"/>
        </w:rPr>
        <w:t xml:space="preserve"> column of the sales sheet is assigned to a variable x.</w:t>
      </w:r>
    </w:p>
    <w:p w14:paraId="0E6B366B" w14:textId="417C0E5A" w:rsidR="00DC53A6" w:rsidRPr="00150B4A" w:rsidRDefault="00DC53A6" w:rsidP="00D01B7D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r w:rsidRPr="00150B4A">
        <w:rPr>
          <w:rFonts w:ascii="Times New Roman" w:eastAsia="SimSun" w:hAnsi="Times New Roman" w:cs="Times New Roman"/>
          <w:lang w:eastAsia="zh-CN"/>
        </w:rPr>
        <w:t xml:space="preserve">And the </w:t>
      </w:r>
      <w:proofErr w:type="spellStart"/>
      <w:r w:rsidRPr="00150B4A">
        <w:rPr>
          <w:rFonts w:ascii="Times New Roman" w:eastAsia="SimSun" w:hAnsi="Times New Roman" w:cs="Times New Roman"/>
          <w:lang w:eastAsia="zh-CN"/>
        </w:rPr>
        <w:t>num_of_orders</w:t>
      </w:r>
      <w:proofErr w:type="spellEnd"/>
      <w:r w:rsidRPr="00150B4A">
        <w:rPr>
          <w:rFonts w:ascii="Times New Roman" w:eastAsia="SimSun" w:hAnsi="Times New Roman" w:cs="Times New Roman"/>
          <w:lang w:eastAsia="zh-CN"/>
        </w:rPr>
        <w:t xml:space="preserve"> of the sales </w:t>
      </w:r>
      <w:proofErr w:type="gramStart"/>
      <w:r w:rsidRPr="00150B4A">
        <w:rPr>
          <w:rFonts w:ascii="Times New Roman" w:eastAsia="SimSun" w:hAnsi="Times New Roman" w:cs="Times New Roman"/>
          <w:lang w:eastAsia="zh-CN"/>
        </w:rPr>
        <w:t>is</w:t>
      </w:r>
      <w:proofErr w:type="gramEnd"/>
      <w:r w:rsidRPr="00150B4A">
        <w:rPr>
          <w:rFonts w:ascii="Times New Roman" w:eastAsia="SimSun" w:hAnsi="Times New Roman" w:cs="Times New Roman"/>
          <w:lang w:eastAsia="zh-CN"/>
        </w:rPr>
        <w:t xml:space="preserve"> assigned to variable y.</w:t>
      </w:r>
    </w:p>
    <w:p w14:paraId="23987197" w14:textId="77777777" w:rsidR="00FC4462" w:rsidRPr="000411F3" w:rsidRDefault="00FC4462" w:rsidP="000411F3">
      <w:pPr>
        <w:rPr>
          <w:rFonts w:ascii="Times New Roman" w:hAnsi="Times New Roman" w:cs="Times New Roman"/>
          <w:lang w:eastAsia="zh-TW"/>
        </w:rPr>
      </w:pPr>
    </w:p>
    <w:p w14:paraId="2A4A8167" w14:textId="77777777" w:rsidR="000C12B6" w:rsidRPr="000C12B6" w:rsidRDefault="00D01B7D" w:rsidP="000C12B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eastAsia="SimSun" w:hAnsi="Times New Roman" w:cs="Times New Roman"/>
          <w:lang w:eastAsia="zh-CN"/>
        </w:rPr>
        <w:t>Type the commands in the leftmost column and f</w:t>
      </w:r>
      <w:r w:rsidR="000C12B6">
        <w:rPr>
          <w:rFonts w:ascii="Times New Roman" w:eastAsia="SimSun" w:hAnsi="Times New Roman" w:cs="Times New Roman" w:hint="eastAsia"/>
          <w:lang w:eastAsia="zh-CN"/>
        </w:rPr>
        <w:t>ill in the following table:</w:t>
      </w:r>
    </w:p>
    <w:p w14:paraId="07531434" w14:textId="77777777" w:rsidR="000C12B6" w:rsidRDefault="000C12B6" w:rsidP="000C12B6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3"/>
        <w:gridCol w:w="2127"/>
        <w:gridCol w:w="6112"/>
      </w:tblGrid>
      <w:tr w:rsidR="00D01B7D" w14:paraId="6B7058BA" w14:textId="77777777" w:rsidTr="008109FE">
        <w:trPr>
          <w:jc w:val="center"/>
        </w:trPr>
        <w:tc>
          <w:tcPr>
            <w:tcW w:w="1783" w:type="dxa"/>
            <w:vAlign w:val="center"/>
          </w:tcPr>
          <w:p w14:paraId="193AC2D2" w14:textId="77777777" w:rsidR="00D01B7D" w:rsidRPr="00116EC9" w:rsidRDefault="00D01B7D" w:rsidP="00D4130A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szCs w:val="24"/>
                <w:lang w:eastAsia="zh-CN"/>
              </w:rPr>
            </w:pPr>
            <w:r w:rsidRPr="00116EC9">
              <w:rPr>
                <w:rFonts w:ascii="Times New Roman" w:eastAsia="SimSun" w:hAnsi="Times New Roman" w:cs="Times New Roman"/>
                <w:szCs w:val="24"/>
                <w:lang w:eastAsia="zh-CN"/>
              </w:rPr>
              <w:t>R Command</w:t>
            </w:r>
          </w:p>
        </w:tc>
        <w:tc>
          <w:tcPr>
            <w:tcW w:w="2127" w:type="dxa"/>
            <w:vAlign w:val="center"/>
          </w:tcPr>
          <w:p w14:paraId="7E50A10A" w14:textId="77777777" w:rsidR="00D01B7D" w:rsidRPr="00116EC9" w:rsidRDefault="00D01B7D" w:rsidP="00D4130A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lang w:eastAsia="zh-CN"/>
              </w:rPr>
            </w:pPr>
            <w:r w:rsidRPr="00116EC9">
              <w:rPr>
                <w:rFonts w:ascii="Times New Roman" w:eastAsia="SimSun" w:hAnsi="Times New Roman" w:cs="Times New Roman"/>
                <w:lang w:eastAsia="zh-CN"/>
              </w:rPr>
              <w:t>Return Value</w:t>
            </w:r>
          </w:p>
        </w:tc>
        <w:tc>
          <w:tcPr>
            <w:tcW w:w="6112" w:type="dxa"/>
            <w:vAlign w:val="center"/>
          </w:tcPr>
          <w:p w14:paraId="763F0A05" w14:textId="77777777" w:rsidR="00D01B7D" w:rsidRPr="00116EC9" w:rsidRDefault="00D01B7D" w:rsidP="008109FE">
            <w:pPr>
              <w:pStyle w:val="ListParagraph"/>
              <w:ind w:left="0"/>
              <w:jc w:val="center"/>
              <w:rPr>
                <w:rFonts w:ascii="Times New Roman" w:eastAsia="SimSun" w:hAnsi="Times New Roman" w:cs="Times New Roman"/>
                <w:lang w:eastAsia="zh-CN"/>
              </w:rPr>
            </w:pPr>
            <w:r w:rsidRPr="00116EC9">
              <w:rPr>
                <w:rFonts w:ascii="Times New Roman" w:eastAsia="SimSun" w:hAnsi="Times New Roman" w:cs="Times New Roman"/>
                <w:lang w:eastAsia="zh-CN"/>
              </w:rPr>
              <w:t>Semantic Meaning (hint: use the help panel in RStudio)</w:t>
            </w:r>
          </w:p>
        </w:tc>
      </w:tr>
      <w:tr w:rsidR="00D01B7D" w14:paraId="054EC046" w14:textId="77777777" w:rsidTr="00D4130A">
        <w:trPr>
          <w:trHeight w:val="446"/>
          <w:jc w:val="center"/>
        </w:trPr>
        <w:tc>
          <w:tcPr>
            <w:tcW w:w="1783" w:type="dxa"/>
            <w:vAlign w:val="center"/>
          </w:tcPr>
          <w:p w14:paraId="5008BB99" w14:textId="77777777" w:rsidR="00D01B7D" w:rsidRPr="00116EC9" w:rsidRDefault="00D01B7D" w:rsidP="00D4130A">
            <w:pPr>
              <w:jc w:val="center"/>
              <w:rPr>
                <w:rFonts w:ascii="SimSun" w:eastAsia="SimSun" w:hAnsi="SimSun" w:cs="Times New Roman"/>
                <w:color w:val="000000"/>
                <w:sz w:val="32"/>
                <w:szCs w:val="32"/>
              </w:rPr>
            </w:pPr>
            <w:proofErr w:type="spellStart"/>
            <w:r w:rsidRPr="00116EC9">
              <w:rPr>
                <w:rFonts w:ascii="SimSun" w:eastAsia="SimSun" w:hAnsi="SimSun" w:cs="Times New Roman"/>
                <w:color w:val="000000"/>
                <w:sz w:val="32"/>
                <w:szCs w:val="32"/>
              </w:rPr>
              <w:t>cor</w:t>
            </w:r>
            <w:proofErr w:type="spellEnd"/>
            <w:r w:rsidRPr="00116EC9">
              <w:rPr>
                <w:rFonts w:ascii="SimSun" w:eastAsia="SimSun" w:hAnsi="SimSun" w:cs="Times New Roman"/>
                <w:color w:val="000000"/>
                <w:sz w:val="32"/>
                <w:szCs w:val="32"/>
              </w:rPr>
              <w:t>(</w:t>
            </w:r>
            <w:proofErr w:type="spellStart"/>
            <w:r w:rsidRPr="00116EC9">
              <w:rPr>
                <w:rFonts w:ascii="SimSun" w:eastAsia="SimSun" w:hAnsi="SimSun" w:cs="Times New Roman"/>
                <w:color w:val="000000"/>
                <w:sz w:val="32"/>
                <w:szCs w:val="32"/>
              </w:rPr>
              <w:t>x,y</w:t>
            </w:r>
            <w:proofErr w:type="spellEnd"/>
            <w:r w:rsidRPr="00116EC9">
              <w:rPr>
                <w:rFonts w:ascii="SimSun" w:eastAsia="SimSun" w:hAnsi="SimSun" w:cs="Times New Roman"/>
                <w:color w:val="000000"/>
                <w:sz w:val="32"/>
                <w:szCs w:val="32"/>
              </w:rPr>
              <w:t>)</w:t>
            </w:r>
          </w:p>
        </w:tc>
        <w:tc>
          <w:tcPr>
            <w:tcW w:w="2127" w:type="dxa"/>
            <w:vAlign w:val="center"/>
          </w:tcPr>
          <w:p w14:paraId="7A11C94D" w14:textId="3CD9819D" w:rsidR="00D01B7D" w:rsidRPr="00116EC9" w:rsidRDefault="009B6EA1" w:rsidP="00D4130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eastAsia="zh-TW"/>
              </w:rPr>
            </w:pPr>
            <w:r w:rsidRPr="009B6EA1">
              <w:rPr>
                <w:rFonts w:ascii="Times New Roman" w:hAnsi="Times New Roman" w:cs="Times New Roman"/>
                <w:lang w:eastAsia="zh-TW"/>
              </w:rPr>
              <w:t>0.7508015</w:t>
            </w:r>
          </w:p>
        </w:tc>
        <w:tc>
          <w:tcPr>
            <w:tcW w:w="6112" w:type="dxa"/>
            <w:vAlign w:val="center"/>
          </w:tcPr>
          <w:p w14:paraId="17647E52" w14:textId="79776B51" w:rsidR="00D01B7D" w:rsidRPr="00116EC9" w:rsidRDefault="009B6EA1" w:rsidP="00D4130A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 xml:space="preserve">The </w:t>
            </w:r>
            <w:r w:rsidRPr="009B6EA1">
              <w:rPr>
                <w:rFonts w:ascii="Times New Roman" w:hAnsi="Times New Roman" w:cs="Times New Roman" w:hint="eastAsia"/>
                <w:lang w:eastAsia="zh-CN"/>
              </w:rPr>
              <w:t>c</w:t>
            </w:r>
            <w:r w:rsidRPr="009B6EA1">
              <w:rPr>
                <w:rFonts w:ascii="Times New Roman" w:hAnsi="Times New Roman" w:cs="Times New Roman"/>
                <w:lang w:eastAsia="zh-TW"/>
              </w:rPr>
              <w:t xml:space="preserve">orrelation </w:t>
            </w:r>
            <w:r>
              <w:rPr>
                <w:rFonts w:ascii="Times New Roman" w:hAnsi="Times New Roman" w:cs="Times New Roman" w:hint="eastAsia"/>
                <w:lang w:eastAsia="zh-CN"/>
              </w:rPr>
              <w:t xml:space="preserve">between the total </w:t>
            </w:r>
            <w:r w:rsidR="002E7C02">
              <w:rPr>
                <w:rFonts w:ascii="Times New Roman" w:hAnsi="Times New Roman" w:cs="Times New Roman" w:hint="eastAsia"/>
                <w:lang w:eastAsia="zh-CN"/>
              </w:rPr>
              <w:t xml:space="preserve">amount of </w:t>
            </w:r>
            <w:r>
              <w:rPr>
                <w:rFonts w:ascii="Times New Roman" w:hAnsi="Times New Roman" w:cs="Times New Roman" w:hint="eastAsia"/>
                <w:lang w:eastAsia="zh-CN"/>
              </w:rPr>
              <w:t xml:space="preserve">sales and </w:t>
            </w:r>
            <w:r w:rsidR="000F35F0">
              <w:rPr>
                <w:rFonts w:ascii="Times New Roman" w:hAnsi="Times New Roman" w:cs="Times New Roman" w:hint="eastAsia"/>
                <w:lang w:eastAsia="zh-CN"/>
              </w:rPr>
              <w:t xml:space="preserve">the </w:t>
            </w:r>
            <w:r>
              <w:rPr>
                <w:rFonts w:ascii="Times New Roman" w:hAnsi="Times New Roman" w:cs="Times New Roman" w:hint="eastAsia"/>
                <w:lang w:eastAsia="zh-CN"/>
              </w:rPr>
              <w:t>number of orders</w:t>
            </w:r>
            <w:r>
              <w:rPr>
                <w:rFonts w:ascii="Times New Roman" w:hAnsi="Times New Roman" w:cs="Times New Roman"/>
                <w:lang w:eastAsia="zh-CN"/>
              </w:rPr>
              <w:t>.</w:t>
            </w:r>
          </w:p>
        </w:tc>
      </w:tr>
      <w:tr w:rsidR="009B6EA1" w14:paraId="07906E75" w14:textId="77777777" w:rsidTr="00D4130A">
        <w:trPr>
          <w:jc w:val="center"/>
        </w:trPr>
        <w:tc>
          <w:tcPr>
            <w:tcW w:w="1783" w:type="dxa"/>
            <w:vAlign w:val="center"/>
          </w:tcPr>
          <w:p w14:paraId="3932DE8C" w14:textId="77777777" w:rsidR="009B6EA1" w:rsidRPr="00116EC9" w:rsidRDefault="009B6EA1" w:rsidP="00D4130A">
            <w:pPr>
              <w:jc w:val="center"/>
              <w:rPr>
                <w:rFonts w:ascii="SimSun" w:eastAsia="SimSun" w:hAnsi="SimSun" w:cs="Times New Roman"/>
                <w:color w:val="000000"/>
                <w:sz w:val="32"/>
                <w:szCs w:val="32"/>
              </w:rPr>
            </w:pPr>
            <w:proofErr w:type="spellStart"/>
            <w:r w:rsidRPr="00116EC9">
              <w:rPr>
                <w:rFonts w:ascii="SimSun" w:eastAsia="SimSun" w:hAnsi="SimSun" w:cs="Times New Roman"/>
                <w:color w:val="000000"/>
                <w:sz w:val="32"/>
                <w:szCs w:val="32"/>
              </w:rPr>
              <w:lastRenderedPageBreak/>
              <w:t>cov</w:t>
            </w:r>
            <w:proofErr w:type="spellEnd"/>
            <w:r w:rsidRPr="00116EC9">
              <w:rPr>
                <w:rFonts w:ascii="SimSun" w:eastAsia="SimSun" w:hAnsi="SimSun" w:cs="Times New Roman"/>
                <w:color w:val="000000"/>
                <w:sz w:val="32"/>
                <w:szCs w:val="32"/>
              </w:rPr>
              <w:t>(</w:t>
            </w:r>
            <w:proofErr w:type="spellStart"/>
            <w:proofErr w:type="gramStart"/>
            <w:r w:rsidRPr="00116EC9">
              <w:rPr>
                <w:rFonts w:ascii="SimSun" w:eastAsia="SimSun" w:hAnsi="SimSun" w:cs="Times New Roman"/>
                <w:color w:val="000000"/>
                <w:sz w:val="32"/>
                <w:szCs w:val="32"/>
              </w:rPr>
              <w:t>x,y</w:t>
            </w:r>
            <w:proofErr w:type="spellEnd"/>
            <w:proofErr w:type="gramEnd"/>
            <w:r w:rsidRPr="00116EC9">
              <w:rPr>
                <w:rFonts w:ascii="SimSun" w:eastAsia="SimSun" w:hAnsi="SimSun" w:cs="Times New Roman"/>
                <w:color w:val="000000"/>
                <w:sz w:val="32"/>
                <w:szCs w:val="32"/>
              </w:rPr>
              <w:t>)</w:t>
            </w:r>
          </w:p>
        </w:tc>
        <w:tc>
          <w:tcPr>
            <w:tcW w:w="2127" w:type="dxa"/>
            <w:vAlign w:val="center"/>
          </w:tcPr>
          <w:p w14:paraId="6F9085A3" w14:textId="56ACAA3D" w:rsidR="009B6EA1" w:rsidRPr="00116EC9" w:rsidRDefault="009B6EA1" w:rsidP="00D4130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eastAsia="zh-TW"/>
              </w:rPr>
            </w:pPr>
            <w:r w:rsidRPr="009B6EA1">
              <w:rPr>
                <w:rFonts w:ascii="Times New Roman" w:hAnsi="Times New Roman" w:cs="Times New Roman"/>
                <w:lang w:eastAsia="zh-TW"/>
              </w:rPr>
              <w:t>345.2111</w:t>
            </w:r>
          </w:p>
        </w:tc>
        <w:tc>
          <w:tcPr>
            <w:tcW w:w="6112" w:type="dxa"/>
            <w:vAlign w:val="center"/>
          </w:tcPr>
          <w:p w14:paraId="1663A3D2" w14:textId="3D477E03" w:rsidR="009B6EA1" w:rsidRPr="00116EC9" w:rsidRDefault="009B6EA1" w:rsidP="00D4130A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 xml:space="preserve">The </w:t>
            </w:r>
            <w:r w:rsidRPr="009B6EA1">
              <w:rPr>
                <w:rFonts w:ascii="Times New Roman" w:hAnsi="Times New Roman" w:cs="Times New Roman"/>
                <w:lang w:eastAsia="zh-TW"/>
              </w:rPr>
              <w:t xml:space="preserve">covariance </w:t>
            </w:r>
            <w:r>
              <w:rPr>
                <w:rFonts w:ascii="Times New Roman" w:hAnsi="Times New Roman" w:cs="Times New Roman" w:hint="eastAsia"/>
                <w:lang w:eastAsia="zh-CN"/>
              </w:rPr>
              <w:t xml:space="preserve">between the total </w:t>
            </w:r>
            <w:r w:rsidR="002E7C02">
              <w:rPr>
                <w:rFonts w:ascii="Times New Roman" w:hAnsi="Times New Roman" w:cs="Times New Roman" w:hint="eastAsia"/>
                <w:lang w:eastAsia="zh-CN"/>
              </w:rPr>
              <w:t xml:space="preserve">amount of </w:t>
            </w:r>
            <w:r>
              <w:rPr>
                <w:rFonts w:ascii="Times New Roman" w:hAnsi="Times New Roman" w:cs="Times New Roman" w:hint="eastAsia"/>
                <w:lang w:eastAsia="zh-CN"/>
              </w:rPr>
              <w:t xml:space="preserve">sales and </w:t>
            </w:r>
            <w:r w:rsidR="000F35F0">
              <w:rPr>
                <w:rFonts w:ascii="Times New Roman" w:hAnsi="Times New Roman" w:cs="Times New Roman"/>
                <w:lang w:eastAsia="zh-CN"/>
              </w:rPr>
              <w:t>the</w:t>
            </w:r>
            <w:r w:rsidR="000F35F0">
              <w:rPr>
                <w:rFonts w:ascii="Times New Roman" w:hAnsi="Times New Roman" w:cs="Times New Roman" w:hint="eastAsia"/>
                <w:lang w:eastAsia="zh-CN"/>
              </w:rPr>
              <w:t xml:space="preserve"> </w:t>
            </w:r>
            <w:r>
              <w:rPr>
                <w:rFonts w:ascii="Times New Roman" w:hAnsi="Times New Roman" w:cs="Times New Roman" w:hint="eastAsia"/>
                <w:lang w:eastAsia="zh-CN"/>
              </w:rPr>
              <w:t>number of orders</w:t>
            </w:r>
            <w:r>
              <w:rPr>
                <w:rFonts w:ascii="Times New Roman" w:hAnsi="Times New Roman" w:cs="Times New Roman"/>
                <w:lang w:eastAsia="zh-CN"/>
              </w:rPr>
              <w:t>.</w:t>
            </w:r>
          </w:p>
        </w:tc>
      </w:tr>
      <w:tr w:rsidR="009B6EA1" w14:paraId="09750A48" w14:textId="77777777" w:rsidTr="00D4130A">
        <w:trPr>
          <w:jc w:val="center"/>
        </w:trPr>
        <w:tc>
          <w:tcPr>
            <w:tcW w:w="1783" w:type="dxa"/>
            <w:vAlign w:val="center"/>
          </w:tcPr>
          <w:p w14:paraId="4AEA36B3" w14:textId="77777777" w:rsidR="009B6EA1" w:rsidRPr="00116EC9" w:rsidRDefault="009B6EA1" w:rsidP="00D4130A">
            <w:pPr>
              <w:jc w:val="center"/>
              <w:rPr>
                <w:rFonts w:ascii="SimSun" w:eastAsia="SimSun" w:hAnsi="SimSun" w:cs="Times New Roman"/>
                <w:color w:val="000000"/>
                <w:sz w:val="32"/>
                <w:szCs w:val="32"/>
              </w:rPr>
            </w:pPr>
            <w:r w:rsidRPr="00116EC9">
              <w:rPr>
                <w:rFonts w:ascii="SimSun" w:eastAsia="SimSun" w:hAnsi="SimSun" w:cs="Times New Roman"/>
                <w:color w:val="000000"/>
                <w:sz w:val="32"/>
                <w:szCs w:val="32"/>
              </w:rPr>
              <w:t>IQR(x)</w:t>
            </w:r>
          </w:p>
        </w:tc>
        <w:tc>
          <w:tcPr>
            <w:tcW w:w="2127" w:type="dxa"/>
            <w:vAlign w:val="center"/>
          </w:tcPr>
          <w:p w14:paraId="164153B6" w14:textId="1212FD30" w:rsidR="009B6EA1" w:rsidRPr="00116EC9" w:rsidRDefault="002E7C02" w:rsidP="00D4130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eastAsia="zh-TW"/>
              </w:rPr>
            </w:pPr>
            <w:r w:rsidRPr="002E7C02">
              <w:rPr>
                <w:rFonts w:ascii="Times New Roman" w:hAnsi="Times New Roman" w:cs="Times New Roman"/>
                <w:lang w:eastAsia="zh-TW"/>
              </w:rPr>
              <w:t>215.21</w:t>
            </w:r>
          </w:p>
        </w:tc>
        <w:tc>
          <w:tcPr>
            <w:tcW w:w="6112" w:type="dxa"/>
            <w:vAlign w:val="center"/>
          </w:tcPr>
          <w:p w14:paraId="6335290F" w14:textId="6EDB40CC" w:rsidR="009B6EA1" w:rsidRPr="00116EC9" w:rsidRDefault="00164752" w:rsidP="00D4130A">
            <w:pPr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C</w:t>
            </w:r>
            <w:r w:rsidR="002E7C02" w:rsidRPr="002E7C02">
              <w:rPr>
                <w:rFonts w:ascii="Times New Roman" w:hAnsi="Times New Roman" w:cs="Times New Roman"/>
                <w:lang w:eastAsia="zh-TW"/>
              </w:rPr>
              <w:t>omputes interquartile range of the</w:t>
            </w:r>
            <w:r w:rsidR="002E7C02">
              <w:rPr>
                <w:rFonts w:ascii="Times New Roman" w:hAnsi="Times New Roman" w:cs="Times New Roman"/>
                <w:lang w:eastAsia="zh-TW"/>
              </w:rPr>
              <w:t xml:space="preserve"> </w:t>
            </w:r>
            <w:r w:rsidR="002E7C02">
              <w:rPr>
                <w:rFonts w:ascii="Times New Roman" w:hAnsi="Times New Roman" w:cs="Times New Roman" w:hint="eastAsia"/>
                <w:lang w:eastAsia="zh-CN"/>
              </w:rPr>
              <w:t>total amount of sales</w:t>
            </w:r>
            <w:r w:rsidR="002E7C02" w:rsidRPr="002E7C02">
              <w:rPr>
                <w:rFonts w:ascii="Times New Roman" w:hAnsi="Times New Roman" w:cs="Times New Roman"/>
                <w:lang w:eastAsia="zh-TW"/>
              </w:rPr>
              <w:t>.</w:t>
            </w:r>
          </w:p>
        </w:tc>
      </w:tr>
      <w:tr w:rsidR="009B6EA1" w14:paraId="6DEE4A26" w14:textId="77777777" w:rsidTr="00D4130A">
        <w:trPr>
          <w:jc w:val="center"/>
        </w:trPr>
        <w:tc>
          <w:tcPr>
            <w:tcW w:w="1783" w:type="dxa"/>
            <w:vAlign w:val="center"/>
          </w:tcPr>
          <w:p w14:paraId="6A1819DC" w14:textId="77777777" w:rsidR="009B6EA1" w:rsidRPr="00116EC9" w:rsidRDefault="009B6EA1" w:rsidP="00D4130A">
            <w:pPr>
              <w:jc w:val="center"/>
              <w:rPr>
                <w:rFonts w:ascii="SimSun" w:eastAsia="SimSun" w:hAnsi="SimSun" w:cs="Times New Roman"/>
                <w:color w:val="000000"/>
                <w:sz w:val="32"/>
                <w:szCs w:val="32"/>
              </w:rPr>
            </w:pPr>
            <w:r w:rsidRPr="00116EC9">
              <w:rPr>
                <w:rFonts w:ascii="SimSun" w:eastAsia="SimSun" w:hAnsi="SimSun" w:cs="Times New Roman"/>
                <w:color w:val="000000"/>
                <w:sz w:val="32"/>
                <w:szCs w:val="32"/>
              </w:rPr>
              <w:t>mean(x)</w:t>
            </w:r>
          </w:p>
        </w:tc>
        <w:tc>
          <w:tcPr>
            <w:tcW w:w="2127" w:type="dxa"/>
            <w:vAlign w:val="center"/>
          </w:tcPr>
          <w:p w14:paraId="39A5057B" w14:textId="79D1F339" w:rsidR="009B6EA1" w:rsidRPr="00116EC9" w:rsidRDefault="00164752" w:rsidP="00D4130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eastAsia="zh-TW"/>
              </w:rPr>
            </w:pPr>
            <w:r w:rsidRPr="00164752">
              <w:rPr>
                <w:rFonts w:ascii="Times New Roman" w:hAnsi="Times New Roman" w:cs="Times New Roman"/>
                <w:lang w:eastAsia="zh-TW"/>
              </w:rPr>
              <w:t>249.4557</w:t>
            </w:r>
          </w:p>
        </w:tc>
        <w:tc>
          <w:tcPr>
            <w:tcW w:w="6112" w:type="dxa"/>
            <w:vAlign w:val="center"/>
          </w:tcPr>
          <w:p w14:paraId="0AD0237E" w14:textId="6F397C21" w:rsidR="009B6EA1" w:rsidRPr="00116EC9" w:rsidRDefault="00164752" w:rsidP="00D4130A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 xml:space="preserve">The mean </w:t>
            </w:r>
            <w:r>
              <w:rPr>
                <w:rFonts w:ascii="Times New Roman" w:hAnsi="Times New Roman" w:cs="Times New Roman"/>
                <w:lang w:eastAsia="zh-CN"/>
              </w:rPr>
              <w:t>(</w:t>
            </w:r>
            <w:r>
              <w:rPr>
                <w:rFonts w:ascii="Times New Roman" w:hAnsi="Times New Roman" w:cs="Times New Roman" w:hint="eastAsia"/>
                <w:lang w:eastAsia="zh-CN"/>
              </w:rPr>
              <w:t>average</w:t>
            </w:r>
            <w:r>
              <w:rPr>
                <w:rFonts w:ascii="Times New Roman" w:hAnsi="Times New Roman" w:cs="Times New Roman"/>
                <w:lang w:eastAsia="zh-CN"/>
              </w:rPr>
              <w:t xml:space="preserve">) </w:t>
            </w:r>
            <w:r>
              <w:rPr>
                <w:rFonts w:ascii="Times New Roman" w:hAnsi="Times New Roman" w:cs="Times New Roman" w:hint="eastAsia"/>
                <w:lang w:eastAsia="zh-CN"/>
              </w:rPr>
              <w:t>value of the total amount of sales</w:t>
            </w:r>
            <w:r>
              <w:rPr>
                <w:rFonts w:ascii="Times New Roman" w:hAnsi="Times New Roman" w:cs="Times New Roman"/>
                <w:lang w:eastAsia="zh-CN"/>
              </w:rPr>
              <w:t>.</w:t>
            </w:r>
          </w:p>
        </w:tc>
      </w:tr>
      <w:tr w:rsidR="00164752" w14:paraId="0B839467" w14:textId="77777777" w:rsidTr="00D4130A">
        <w:trPr>
          <w:jc w:val="center"/>
        </w:trPr>
        <w:tc>
          <w:tcPr>
            <w:tcW w:w="1783" w:type="dxa"/>
            <w:vAlign w:val="center"/>
          </w:tcPr>
          <w:p w14:paraId="699F888A" w14:textId="77777777" w:rsidR="00164752" w:rsidRPr="00116EC9" w:rsidRDefault="00164752" w:rsidP="00D4130A">
            <w:pPr>
              <w:jc w:val="center"/>
              <w:rPr>
                <w:rFonts w:ascii="SimSun" w:eastAsia="SimSun" w:hAnsi="SimSun" w:cs="Times New Roman"/>
                <w:color w:val="000000"/>
                <w:sz w:val="32"/>
                <w:szCs w:val="32"/>
              </w:rPr>
            </w:pPr>
            <w:r w:rsidRPr="00116EC9">
              <w:rPr>
                <w:rFonts w:ascii="SimSun" w:eastAsia="SimSun" w:hAnsi="SimSun" w:cs="Times New Roman"/>
                <w:color w:val="000000"/>
                <w:sz w:val="32"/>
                <w:szCs w:val="32"/>
              </w:rPr>
              <w:t>median(x)</w:t>
            </w:r>
          </w:p>
        </w:tc>
        <w:tc>
          <w:tcPr>
            <w:tcW w:w="2127" w:type="dxa"/>
            <w:vAlign w:val="center"/>
          </w:tcPr>
          <w:p w14:paraId="28461656" w14:textId="42C22AF9" w:rsidR="00164752" w:rsidRPr="00116EC9" w:rsidRDefault="00164752" w:rsidP="00D4130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eastAsia="zh-TW"/>
              </w:rPr>
            </w:pPr>
            <w:r w:rsidRPr="00164752">
              <w:rPr>
                <w:rFonts w:ascii="Times New Roman" w:hAnsi="Times New Roman" w:cs="Times New Roman"/>
                <w:lang w:eastAsia="zh-TW"/>
              </w:rPr>
              <w:t>151.65</w:t>
            </w:r>
          </w:p>
        </w:tc>
        <w:tc>
          <w:tcPr>
            <w:tcW w:w="6112" w:type="dxa"/>
            <w:vAlign w:val="center"/>
          </w:tcPr>
          <w:p w14:paraId="23D3B2EB" w14:textId="43B3B318" w:rsidR="00164752" w:rsidRPr="00116EC9" w:rsidRDefault="00164752" w:rsidP="00D4130A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 xml:space="preserve">The </w:t>
            </w:r>
            <w:r>
              <w:rPr>
                <w:rFonts w:ascii="Times New Roman" w:hAnsi="Times New Roman" w:cs="Times New Roman" w:hint="eastAsia"/>
                <w:lang w:eastAsia="zh-CN"/>
              </w:rPr>
              <w:t>median</w:t>
            </w:r>
            <w:r>
              <w:rPr>
                <w:rFonts w:ascii="Times New Roman" w:hAnsi="Times New Roman" w:cs="Times New Roman"/>
                <w:lang w:eastAsia="zh-CN"/>
              </w:rPr>
              <w:t xml:space="preserve"> </w:t>
            </w:r>
            <w:r>
              <w:rPr>
                <w:rFonts w:ascii="Times New Roman" w:hAnsi="Times New Roman" w:cs="Times New Roman" w:hint="eastAsia"/>
                <w:lang w:eastAsia="zh-CN"/>
              </w:rPr>
              <w:t>value of the total amount of sales</w:t>
            </w:r>
            <w:r>
              <w:rPr>
                <w:rFonts w:ascii="Times New Roman" w:hAnsi="Times New Roman" w:cs="Times New Roman"/>
                <w:lang w:eastAsia="zh-CN"/>
              </w:rPr>
              <w:t>.</w:t>
            </w:r>
          </w:p>
        </w:tc>
      </w:tr>
      <w:tr w:rsidR="00164752" w14:paraId="2F7F16A5" w14:textId="77777777" w:rsidTr="00D4130A">
        <w:trPr>
          <w:jc w:val="center"/>
        </w:trPr>
        <w:tc>
          <w:tcPr>
            <w:tcW w:w="1783" w:type="dxa"/>
            <w:vAlign w:val="center"/>
          </w:tcPr>
          <w:p w14:paraId="51E0DB47" w14:textId="77777777" w:rsidR="00164752" w:rsidRPr="00116EC9" w:rsidRDefault="00164752" w:rsidP="00D4130A">
            <w:pPr>
              <w:jc w:val="center"/>
              <w:rPr>
                <w:rFonts w:ascii="SimSun" w:eastAsia="SimSun" w:hAnsi="SimSun" w:cs="Times New Roman"/>
                <w:color w:val="000000"/>
                <w:sz w:val="32"/>
                <w:szCs w:val="32"/>
              </w:rPr>
            </w:pPr>
            <w:r w:rsidRPr="00116EC9">
              <w:rPr>
                <w:rFonts w:ascii="SimSun" w:eastAsia="SimSun" w:hAnsi="SimSun" w:cs="Times New Roman"/>
                <w:color w:val="000000"/>
                <w:sz w:val="32"/>
                <w:szCs w:val="32"/>
              </w:rPr>
              <w:t>range(x)</w:t>
            </w:r>
          </w:p>
        </w:tc>
        <w:tc>
          <w:tcPr>
            <w:tcW w:w="2127" w:type="dxa"/>
            <w:vAlign w:val="center"/>
          </w:tcPr>
          <w:p w14:paraId="3A4924E9" w14:textId="7D0BD830" w:rsidR="00164752" w:rsidRPr="00116EC9" w:rsidRDefault="00340DF5" w:rsidP="00D4130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eastAsia="zh-TW"/>
              </w:rPr>
            </w:pPr>
            <w:r w:rsidRPr="00340DF5">
              <w:rPr>
                <w:rFonts w:ascii="Times New Roman" w:hAnsi="Times New Roman" w:cs="Times New Roman"/>
                <w:lang w:eastAsia="zh-TW"/>
              </w:rPr>
              <w:t>30.02 7606.09</w:t>
            </w:r>
          </w:p>
        </w:tc>
        <w:tc>
          <w:tcPr>
            <w:tcW w:w="6112" w:type="dxa"/>
            <w:vAlign w:val="center"/>
          </w:tcPr>
          <w:p w14:paraId="2319CAA0" w14:textId="57D651FB" w:rsidR="00164752" w:rsidRPr="00116EC9" w:rsidRDefault="00340DF5" w:rsidP="00D4130A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A</w:t>
            </w:r>
            <w:r w:rsidRPr="00340DF5">
              <w:rPr>
                <w:rFonts w:ascii="Times New Roman" w:hAnsi="Times New Roman" w:cs="Times New Roman"/>
                <w:lang w:eastAsia="zh-TW"/>
              </w:rPr>
              <w:t xml:space="preserve"> vector containing the minimum and maximum of </w:t>
            </w:r>
            <w:r w:rsidR="00952416">
              <w:rPr>
                <w:rFonts w:ascii="Times New Roman" w:hAnsi="Times New Roman" w:cs="Times New Roman" w:hint="eastAsia"/>
                <w:lang w:eastAsia="zh-CN"/>
              </w:rPr>
              <w:t>the total amount of sales</w:t>
            </w:r>
            <w:r w:rsidRPr="00340DF5">
              <w:rPr>
                <w:rFonts w:ascii="Times New Roman" w:hAnsi="Times New Roman" w:cs="Times New Roman"/>
                <w:lang w:eastAsia="zh-TW"/>
              </w:rPr>
              <w:t>.</w:t>
            </w:r>
          </w:p>
        </w:tc>
      </w:tr>
      <w:tr w:rsidR="00164752" w14:paraId="25A6161D" w14:textId="77777777" w:rsidTr="00D4130A">
        <w:trPr>
          <w:jc w:val="center"/>
        </w:trPr>
        <w:tc>
          <w:tcPr>
            <w:tcW w:w="1783" w:type="dxa"/>
            <w:vAlign w:val="center"/>
          </w:tcPr>
          <w:p w14:paraId="39948C76" w14:textId="77777777" w:rsidR="00164752" w:rsidRPr="00116EC9" w:rsidRDefault="00164752" w:rsidP="00D4130A">
            <w:pPr>
              <w:jc w:val="center"/>
              <w:rPr>
                <w:rFonts w:ascii="SimSun" w:eastAsia="SimSun" w:hAnsi="SimSun" w:cs="Times New Roman"/>
                <w:color w:val="000000"/>
                <w:sz w:val="32"/>
                <w:szCs w:val="32"/>
              </w:rPr>
            </w:pPr>
            <w:proofErr w:type="spellStart"/>
            <w:r w:rsidRPr="00116EC9">
              <w:rPr>
                <w:rFonts w:ascii="SimSun" w:eastAsia="SimSun" w:hAnsi="SimSun" w:cs="Times New Roman"/>
                <w:color w:val="000000"/>
                <w:sz w:val="32"/>
                <w:szCs w:val="32"/>
              </w:rPr>
              <w:t>sd</w:t>
            </w:r>
            <w:proofErr w:type="spellEnd"/>
            <w:r w:rsidRPr="00116EC9">
              <w:rPr>
                <w:rFonts w:ascii="SimSun" w:eastAsia="SimSun" w:hAnsi="SimSun" w:cs="Times New Roman"/>
                <w:color w:val="000000"/>
                <w:sz w:val="32"/>
                <w:szCs w:val="32"/>
              </w:rPr>
              <w:t>(x)</w:t>
            </w:r>
          </w:p>
        </w:tc>
        <w:tc>
          <w:tcPr>
            <w:tcW w:w="2127" w:type="dxa"/>
            <w:vAlign w:val="center"/>
          </w:tcPr>
          <w:p w14:paraId="12DD6083" w14:textId="5881EBE5" w:rsidR="00164752" w:rsidRPr="00116EC9" w:rsidRDefault="00D4130A" w:rsidP="00D4130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eastAsia="zh-TW"/>
              </w:rPr>
            </w:pPr>
            <w:r w:rsidRPr="00D4130A">
              <w:rPr>
                <w:rFonts w:ascii="Times New Roman" w:hAnsi="Times New Roman" w:cs="Times New Roman"/>
                <w:lang w:eastAsia="zh-TW"/>
              </w:rPr>
              <w:t>319.0508</w:t>
            </w:r>
          </w:p>
        </w:tc>
        <w:tc>
          <w:tcPr>
            <w:tcW w:w="6112" w:type="dxa"/>
            <w:vAlign w:val="center"/>
          </w:tcPr>
          <w:p w14:paraId="51CC4CAB" w14:textId="28884464" w:rsidR="00164752" w:rsidRPr="00116EC9" w:rsidRDefault="004C5942" w:rsidP="00D4130A">
            <w:pPr>
              <w:pStyle w:val="ListParagraph"/>
              <w:ind w:left="0"/>
              <w:rPr>
                <w:rFonts w:ascii="Times New Roman" w:hAnsi="Times New Roman" w:cs="Times New Roman" w:hint="eastAsia"/>
                <w:lang w:eastAsia="zh-CN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C</w:t>
            </w:r>
            <w:r w:rsidRPr="004C5942">
              <w:rPr>
                <w:rFonts w:ascii="Times New Roman" w:hAnsi="Times New Roman" w:cs="Times New Roman"/>
                <w:lang w:eastAsia="zh-TW"/>
              </w:rPr>
              <w:t>omputes the standard deviation of</w:t>
            </w:r>
            <w:r>
              <w:rPr>
                <w:rFonts w:ascii="Times New Roman" w:hAnsi="Times New Roman" w:cs="Times New Roman"/>
                <w:lang w:eastAsia="zh-TW"/>
              </w:rPr>
              <w:t xml:space="preserve"> </w:t>
            </w:r>
            <w:r>
              <w:rPr>
                <w:rFonts w:ascii="Times New Roman" w:hAnsi="Times New Roman" w:cs="Times New Roman" w:hint="eastAsia"/>
                <w:lang w:eastAsia="zh-CN"/>
              </w:rPr>
              <w:t>the total amount of sales</w:t>
            </w:r>
            <w:r>
              <w:rPr>
                <w:rFonts w:ascii="Times New Roman" w:hAnsi="Times New Roman" w:cs="Times New Roman"/>
                <w:lang w:eastAsia="zh-CN"/>
              </w:rPr>
              <w:t>.</w:t>
            </w:r>
          </w:p>
        </w:tc>
      </w:tr>
      <w:tr w:rsidR="004C5942" w14:paraId="06C6C525" w14:textId="77777777" w:rsidTr="00D4130A">
        <w:trPr>
          <w:jc w:val="center"/>
        </w:trPr>
        <w:tc>
          <w:tcPr>
            <w:tcW w:w="1783" w:type="dxa"/>
            <w:vAlign w:val="center"/>
          </w:tcPr>
          <w:p w14:paraId="6FAB0FC7" w14:textId="77777777" w:rsidR="004C5942" w:rsidRPr="00116EC9" w:rsidRDefault="004C5942" w:rsidP="004C5942">
            <w:pPr>
              <w:jc w:val="center"/>
              <w:rPr>
                <w:rFonts w:ascii="SimSun" w:eastAsia="SimSun" w:hAnsi="SimSun" w:cs="Times New Roman"/>
                <w:color w:val="000000"/>
                <w:sz w:val="32"/>
                <w:szCs w:val="32"/>
              </w:rPr>
            </w:pPr>
            <w:r w:rsidRPr="00116EC9">
              <w:rPr>
                <w:rFonts w:ascii="SimSun" w:eastAsia="SimSun" w:hAnsi="SimSun" w:cs="Times New Roman"/>
                <w:color w:val="000000"/>
                <w:sz w:val="32"/>
                <w:szCs w:val="32"/>
              </w:rPr>
              <w:t>var(x)</w:t>
            </w:r>
          </w:p>
        </w:tc>
        <w:tc>
          <w:tcPr>
            <w:tcW w:w="2127" w:type="dxa"/>
            <w:vAlign w:val="center"/>
          </w:tcPr>
          <w:p w14:paraId="10893CCF" w14:textId="06A11510" w:rsidR="004C5942" w:rsidRPr="00116EC9" w:rsidRDefault="004C5942" w:rsidP="004C594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lang w:eastAsia="zh-TW"/>
              </w:rPr>
            </w:pPr>
            <w:r w:rsidRPr="00D4130A">
              <w:rPr>
                <w:rFonts w:ascii="Times New Roman" w:hAnsi="Times New Roman" w:cs="Times New Roman"/>
                <w:lang w:eastAsia="zh-TW"/>
              </w:rPr>
              <w:t>101793.4</w:t>
            </w:r>
          </w:p>
        </w:tc>
        <w:tc>
          <w:tcPr>
            <w:tcW w:w="6112" w:type="dxa"/>
            <w:vAlign w:val="center"/>
          </w:tcPr>
          <w:p w14:paraId="7BEE79E2" w14:textId="15B81F24" w:rsidR="004C5942" w:rsidRPr="00116EC9" w:rsidRDefault="004C5942" w:rsidP="004C5942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C</w:t>
            </w:r>
            <w:r w:rsidRPr="004C5942">
              <w:rPr>
                <w:rFonts w:ascii="Times New Roman" w:hAnsi="Times New Roman" w:cs="Times New Roman"/>
                <w:lang w:eastAsia="zh-TW"/>
              </w:rPr>
              <w:t xml:space="preserve">omputes the </w:t>
            </w:r>
            <w:r>
              <w:rPr>
                <w:rFonts w:ascii="Times New Roman" w:hAnsi="Times New Roman" w:cs="Times New Roman" w:hint="eastAsia"/>
                <w:lang w:eastAsia="zh-CN"/>
              </w:rPr>
              <w:t>variance</w:t>
            </w:r>
            <w:r>
              <w:rPr>
                <w:rFonts w:ascii="Times New Roman" w:hAnsi="Times New Roman" w:cs="Times New Roman"/>
                <w:lang w:eastAsia="zh-CN"/>
              </w:rPr>
              <w:t xml:space="preserve"> </w:t>
            </w:r>
            <w:r w:rsidRPr="004C5942">
              <w:rPr>
                <w:rFonts w:ascii="Times New Roman" w:hAnsi="Times New Roman" w:cs="Times New Roman"/>
                <w:lang w:eastAsia="zh-TW"/>
              </w:rPr>
              <w:t>of</w:t>
            </w:r>
            <w:r>
              <w:rPr>
                <w:rFonts w:ascii="Times New Roman" w:hAnsi="Times New Roman" w:cs="Times New Roman"/>
                <w:lang w:eastAsia="zh-TW"/>
              </w:rPr>
              <w:t xml:space="preserve"> </w:t>
            </w:r>
            <w:r>
              <w:rPr>
                <w:rFonts w:ascii="Times New Roman" w:hAnsi="Times New Roman" w:cs="Times New Roman" w:hint="eastAsia"/>
                <w:lang w:eastAsia="zh-CN"/>
              </w:rPr>
              <w:t>the total amount of sales</w:t>
            </w:r>
            <w:r>
              <w:rPr>
                <w:rFonts w:ascii="Times New Roman" w:hAnsi="Times New Roman" w:cs="Times New Roman"/>
                <w:lang w:eastAsia="zh-CN"/>
              </w:rPr>
              <w:t>.</w:t>
            </w:r>
          </w:p>
        </w:tc>
      </w:tr>
    </w:tbl>
    <w:p w14:paraId="1285E19A" w14:textId="77777777" w:rsidR="00E601DD" w:rsidRDefault="00E601DD" w:rsidP="000C12B6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352C9D86" w14:textId="77777777" w:rsidR="00FC4462" w:rsidRDefault="00FC4462" w:rsidP="000C12B6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0BA3E996" w14:textId="77777777" w:rsidR="00D01B7D" w:rsidRPr="00FC4462" w:rsidRDefault="00E0254B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eastAsia="SimSun" w:hAnsi="Times New Roman" w:cs="Times New Roman" w:hint="eastAsia"/>
          <w:lang w:eastAsia="zh-CN"/>
        </w:rPr>
        <w:t xml:space="preserve">Apply </w:t>
      </w:r>
      <w:r w:rsidR="00FC4462">
        <w:rPr>
          <w:rFonts w:ascii="Times New Roman" w:eastAsia="SimSun" w:hAnsi="Times New Roman" w:cs="Times New Roman"/>
          <w:lang w:eastAsia="zh-CN"/>
        </w:rPr>
        <w:t xml:space="preserve">the R knowledge </w:t>
      </w:r>
      <w:r>
        <w:rPr>
          <w:rFonts w:ascii="Times New Roman" w:eastAsia="SimSun" w:hAnsi="Times New Roman" w:cs="Times New Roman" w:hint="eastAsia"/>
          <w:lang w:eastAsia="zh-CN"/>
        </w:rPr>
        <w:t xml:space="preserve">you have learned in the previous steps to the dataset </w:t>
      </w:r>
      <w:r>
        <w:rPr>
          <w:rFonts w:ascii="Times New Roman" w:eastAsia="SimSun" w:hAnsi="Times New Roman" w:cs="Times New Roman"/>
          <w:lang w:eastAsia="zh-CN"/>
        </w:rPr>
        <w:t>“</w:t>
      </w:r>
      <w:r w:rsidRPr="00E0254B">
        <w:rPr>
          <w:rFonts w:ascii="Times New Roman" w:eastAsia="SimSun" w:hAnsi="Times New Roman" w:cs="Times New Roman"/>
          <w:lang w:eastAsia="zh-CN"/>
        </w:rPr>
        <w:t>zipIncome.csv</w:t>
      </w:r>
      <w:r>
        <w:rPr>
          <w:rFonts w:ascii="Times New Roman" w:eastAsia="SimSun" w:hAnsi="Times New Roman" w:cs="Times New Roman"/>
          <w:lang w:eastAsia="zh-CN"/>
        </w:rPr>
        <w:t>” in CANVAS and state your data analytics insights in less than 50 words.</w:t>
      </w:r>
    </w:p>
    <w:p w14:paraId="2D6125A3" w14:textId="77777777"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14:paraId="02EDB37D" w14:textId="7FEB8C0E" w:rsidR="00FC4462" w:rsidRDefault="00455A46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r>
        <w:rPr>
          <w:rFonts w:ascii="Times New Roman" w:eastAsia="SimSun" w:hAnsi="Times New Roman" w:cs="Times New Roman" w:hint="eastAsia"/>
          <w:lang w:eastAsia="zh-CN"/>
        </w:rPr>
        <w:t>Answer</w:t>
      </w:r>
      <w:r>
        <w:rPr>
          <w:rFonts w:ascii="Times New Roman" w:eastAsia="SimSun" w:hAnsi="Times New Roman" w:cs="Times New Roman"/>
          <w:lang w:eastAsia="zh-CN"/>
        </w:rPr>
        <w:t>:</w:t>
      </w:r>
    </w:p>
    <w:p w14:paraId="0A68E0B0" w14:textId="74806D1E" w:rsidR="000E4700" w:rsidRDefault="000E4700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14:paraId="0ADBCBA3" w14:textId="77777777" w:rsidR="007101D4" w:rsidRDefault="004151B3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  <w:r>
        <w:rPr>
          <w:rFonts w:ascii="Times New Roman" w:eastAsia="SimSun" w:hAnsi="Times New Roman" w:cs="Times New Roman"/>
          <w:lang w:eastAsia="zh-CN"/>
        </w:rPr>
        <w:t xml:space="preserve">The </w:t>
      </w:r>
      <w:r>
        <w:rPr>
          <w:rFonts w:ascii="Times New Roman" w:eastAsia="SimSun" w:hAnsi="Times New Roman" w:cs="Times New Roman" w:hint="eastAsia"/>
          <w:lang w:eastAsia="zh-CN"/>
        </w:rPr>
        <w:t>insight that I have found as the mean education level promotes</w:t>
      </w:r>
      <w:r>
        <w:rPr>
          <w:rFonts w:ascii="Times New Roman" w:eastAsia="SimSun" w:hAnsi="Times New Roman" w:cs="Times New Roman"/>
          <w:lang w:eastAsia="zh-CN"/>
        </w:rPr>
        <w:t xml:space="preserve">, </w:t>
      </w:r>
      <w:r>
        <w:rPr>
          <w:rFonts w:ascii="Times New Roman" w:eastAsia="SimSun" w:hAnsi="Times New Roman" w:cs="Times New Roman" w:hint="eastAsia"/>
          <w:lang w:eastAsia="zh-CN"/>
        </w:rPr>
        <w:t>the mean householding</w:t>
      </w:r>
      <w:r>
        <w:rPr>
          <w:rFonts w:ascii="Times New Roman" w:eastAsia="SimSun" w:hAnsi="Times New Roman" w:cs="Times New Roman"/>
          <w:lang w:eastAsia="zh-CN"/>
        </w:rPr>
        <w:t xml:space="preserve"> </w:t>
      </w:r>
      <w:r>
        <w:rPr>
          <w:rFonts w:ascii="Times New Roman" w:eastAsia="SimSun" w:hAnsi="Times New Roman" w:cs="Times New Roman" w:hint="eastAsia"/>
          <w:lang w:eastAsia="zh-CN"/>
        </w:rPr>
        <w:t>incomes are growing</w:t>
      </w:r>
      <w:r>
        <w:rPr>
          <w:rFonts w:ascii="Times New Roman" w:eastAsia="SimSun" w:hAnsi="Times New Roman" w:cs="Times New Roman"/>
          <w:lang w:eastAsia="zh-CN"/>
        </w:rPr>
        <w:t xml:space="preserve">. </w:t>
      </w:r>
      <w:r>
        <w:rPr>
          <w:rFonts w:ascii="Times New Roman" w:eastAsia="SimSun" w:hAnsi="Times New Roman" w:cs="Times New Roman" w:hint="eastAsia"/>
          <w:lang w:eastAsia="zh-CN"/>
        </w:rPr>
        <w:t>However</w:t>
      </w:r>
      <w:r>
        <w:rPr>
          <w:rFonts w:ascii="Times New Roman" w:eastAsia="SimSun" w:hAnsi="Times New Roman" w:cs="Times New Roman"/>
          <w:lang w:eastAsia="zh-CN"/>
        </w:rPr>
        <w:t xml:space="preserve">, </w:t>
      </w:r>
      <w:r>
        <w:rPr>
          <w:rFonts w:ascii="Times New Roman" w:eastAsia="SimSun" w:hAnsi="Times New Roman" w:cs="Times New Roman" w:hint="eastAsia"/>
          <w:lang w:eastAsia="zh-CN"/>
        </w:rPr>
        <w:t xml:space="preserve">when the edition level is between </w:t>
      </w:r>
      <w:r>
        <w:rPr>
          <w:rFonts w:ascii="Times New Roman" w:eastAsia="SimSun" w:hAnsi="Times New Roman" w:cs="Times New Roman"/>
          <w:lang w:eastAsia="zh-CN"/>
        </w:rPr>
        <w:t xml:space="preserve">10 </w:t>
      </w:r>
      <w:r>
        <w:rPr>
          <w:rFonts w:ascii="Times New Roman" w:eastAsia="SimSun" w:hAnsi="Times New Roman" w:cs="Times New Roman" w:hint="eastAsia"/>
          <w:lang w:eastAsia="zh-CN"/>
        </w:rPr>
        <w:t xml:space="preserve">and </w:t>
      </w:r>
      <w:r>
        <w:rPr>
          <w:rFonts w:ascii="Times New Roman" w:eastAsia="SimSun" w:hAnsi="Times New Roman" w:cs="Times New Roman"/>
          <w:lang w:eastAsia="zh-CN"/>
        </w:rPr>
        <w:t xml:space="preserve">15, </w:t>
      </w:r>
      <w:r>
        <w:rPr>
          <w:rFonts w:ascii="Times New Roman" w:eastAsia="SimSun" w:hAnsi="Times New Roman" w:cs="Times New Roman" w:hint="eastAsia"/>
          <w:lang w:eastAsia="zh-CN"/>
        </w:rPr>
        <w:t>the income is also spanning a</w:t>
      </w:r>
      <w:r>
        <w:rPr>
          <w:rFonts w:ascii="Times New Roman" w:eastAsia="SimSun" w:hAnsi="Times New Roman" w:cs="Times New Roman"/>
          <w:lang w:eastAsia="zh-CN"/>
        </w:rPr>
        <w:t xml:space="preserve"> </w:t>
      </w:r>
      <w:r>
        <w:rPr>
          <w:rFonts w:ascii="Times New Roman" w:eastAsia="SimSun" w:hAnsi="Times New Roman" w:cs="Times New Roman" w:hint="eastAsia"/>
          <w:lang w:eastAsia="zh-CN"/>
        </w:rPr>
        <w:t>larger</w:t>
      </w:r>
      <w:r w:rsidR="004C4690">
        <w:rPr>
          <w:rFonts w:ascii="Times New Roman" w:eastAsia="SimSun" w:hAnsi="Times New Roman" w:cs="Times New Roman"/>
          <w:lang w:eastAsia="zh-CN"/>
        </w:rPr>
        <w:t xml:space="preserve"> </w:t>
      </w:r>
      <w:r w:rsidR="004C4690">
        <w:rPr>
          <w:rFonts w:ascii="Times New Roman" w:eastAsia="SimSun" w:hAnsi="Times New Roman" w:cs="Times New Roman" w:hint="eastAsia"/>
          <w:lang w:eastAsia="zh-CN"/>
        </w:rPr>
        <w:t xml:space="preserve">range </w:t>
      </w:r>
      <w:r w:rsidR="00531C38">
        <w:rPr>
          <w:rFonts w:ascii="Times New Roman" w:eastAsia="SimSun" w:hAnsi="Times New Roman" w:cs="Times New Roman" w:hint="eastAsia"/>
          <w:lang w:eastAsia="zh-CN"/>
        </w:rPr>
        <w:t>compared with the lower education level</w:t>
      </w:r>
      <w:r w:rsidR="00531C38">
        <w:rPr>
          <w:rFonts w:ascii="Times New Roman" w:eastAsia="SimSun" w:hAnsi="Times New Roman" w:cs="Times New Roman"/>
          <w:lang w:eastAsia="zh-CN"/>
        </w:rPr>
        <w:t>.</w:t>
      </w:r>
    </w:p>
    <w:p w14:paraId="3A79F6DE" w14:textId="4B2DDC07" w:rsidR="00FC4462" w:rsidRPr="001746C1" w:rsidRDefault="007101D4" w:rsidP="007101D4">
      <w:pPr>
        <w:pStyle w:val="ListParagraph"/>
        <w:numPr>
          <w:ilvl w:val="0"/>
          <w:numId w:val="15"/>
        </w:numPr>
        <w:rPr>
          <w:rFonts w:ascii="Times New Roman" w:eastAsia="SimSun" w:hAnsi="Times New Roman" w:cs="Times New Roman"/>
          <w:b/>
          <w:bCs/>
          <w:lang w:eastAsia="zh-CN"/>
        </w:rPr>
      </w:pPr>
      <w:r w:rsidRPr="001746C1">
        <w:rPr>
          <w:rFonts w:ascii="Times New Roman" w:eastAsia="SimSun" w:hAnsi="Times New Roman" w:cs="Times New Roman" w:hint="eastAsia"/>
          <w:b/>
          <w:bCs/>
          <w:lang w:eastAsia="zh-CN"/>
        </w:rPr>
        <w:t>People are encouraged to obtain a higher degree</w:t>
      </w:r>
      <w:r w:rsidR="00531C38" w:rsidRPr="001746C1">
        <w:rPr>
          <w:rFonts w:ascii="Times New Roman" w:eastAsia="SimSun" w:hAnsi="Times New Roman" w:cs="Times New Roman" w:hint="eastAsia"/>
          <w:b/>
          <w:bCs/>
          <w:lang w:eastAsia="zh-CN"/>
        </w:rPr>
        <w:t xml:space="preserve"> </w:t>
      </w:r>
      <w:r w:rsidRPr="001746C1">
        <w:rPr>
          <w:rFonts w:ascii="Times New Roman" w:eastAsia="SimSun" w:hAnsi="Times New Roman" w:cs="Times New Roman" w:hint="eastAsia"/>
          <w:b/>
          <w:bCs/>
          <w:lang w:eastAsia="zh-CN"/>
        </w:rPr>
        <w:t>to get a relatively higher income</w:t>
      </w:r>
      <w:r w:rsidRPr="001746C1">
        <w:rPr>
          <w:rFonts w:ascii="Times New Roman" w:eastAsia="SimSun" w:hAnsi="Times New Roman" w:cs="Times New Roman"/>
          <w:b/>
          <w:bCs/>
          <w:lang w:eastAsia="zh-CN"/>
        </w:rPr>
        <w:t>.</w:t>
      </w:r>
    </w:p>
    <w:p w14:paraId="2B2F9D24" w14:textId="77070E17" w:rsidR="00FC4462" w:rsidRPr="00FA042B" w:rsidRDefault="001746C1" w:rsidP="00FA042B">
      <w:pPr>
        <w:pStyle w:val="ListParagraph"/>
        <w:numPr>
          <w:ilvl w:val="0"/>
          <w:numId w:val="15"/>
        </w:numPr>
        <w:rPr>
          <w:rFonts w:ascii="Times New Roman" w:eastAsia="SimSun" w:hAnsi="Times New Roman" w:cs="Times New Roman"/>
          <w:b/>
          <w:bCs/>
          <w:lang w:eastAsia="zh-CN"/>
        </w:rPr>
      </w:pPr>
      <w:r w:rsidRPr="001746C1">
        <w:rPr>
          <w:rFonts w:ascii="Times New Roman" w:eastAsia="SimSun" w:hAnsi="Times New Roman" w:cs="Times New Roman" w:hint="eastAsia"/>
          <w:b/>
          <w:bCs/>
          <w:lang w:eastAsia="zh-CN"/>
        </w:rPr>
        <w:t>Even though some people keep a higher degree</w:t>
      </w:r>
      <w:r w:rsidRPr="001746C1">
        <w:rPr>
          <w:rFonts w:ascii="Times New Roman" w:eastAsia="SimSun" w:hAnsi="Times New Roman" w:cs="Times New Roman"/>
          <w:b/>
          <w:bCs/>
          <w:lang w:eastAsia="zh-CN"/>
        </w:rPr>
        <w:t xml:space="preserve">, </w:t>
      </w:r>
      <w:r w:rsidRPr="001746C1">
        <w:rPr>
          <w:rFonts w:ascii="Times New Roman" w:eastAsia="SimSun" w:hAnsi="Times New Roman" w:cs="Times New Roman" w:hint="eastAsia"/>
          <w:b/>
          <w:bCs/>
          <w:lang w:eastAsia="zh-CN"/>
        </w:rPr>
        <w:t>a higher income is not guaranteed</w:t>
      </w:r>
      <w:r w:rsidRPr="001746C1">
        <w:rPr>
          <w:rFonts w:ascii="Times New Roman" w:eastAsia="SimSun" w:hAnsi="Times New Roman" w:cs="Times New Roman"/>
          <w:b/>
          <w:bCs/>
          <w:lang w:eastAsia="zh-CN"/>
        </w:rPr>
        <w:t>.</w:t>
      </w:r>
    </w:p>
    <w:p w14:paraId="5CAC2C31" w14:textId="77777777" w:rsidR="00FC4462" w:rsidRPr="00FC4462" w:rsidRDefault="00FC4462" w:rsidP="00FC4462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14:paraId="542843E5" w14:textId="77777777" w:rsidR="00FC4462" w:rsidRPr="006143C5" w:rsidRDefault="00FC4462" w:rsidP="006143C5">
      <w:pPr>
        <w:pStyle w:val="ListParagraph"/>
        <w:numPr>
          <w:ilvl w:val="0"/>
          <w:numId w:val="14"/>
        </w:numPr>
        <w:rPr>
          <w:rFonts w:ascii="Times New Roman" w:eastAsia="SimSun" w:hAnsi="Times New Roman" w:cs="Times New Roman"/>
          <w:lang w:eastAsia="zh-CN"/>
        </w:rPr>
      </w:pPr>
      <w:r w:rsidRPr="006143C5">
        <w:rPr>
          <w:rFonts w:ascii="Times New Roman" w:eastAsia="SimSun" w:hAnsi="Times New Roman" w:cs="Times New Roman" w:hint="eastAsia"/>
          <w:lang w:eastAsia="zh-CN"/>
        </w:rPr>
        <w:t xml:space="preserve">This is the end; </w:t>
      </w:r>
      <w:r w:rsidR="006143C5" w:rsidRPr="006143C5">
        <w:rPr>
          <w:rFonts w:ascii="Times New Roman" w:eastAsia="SimSun" w:hAnsi="Times New Roman" w:cs="Times New Roman"/>
          <w:lang w:eastAsia="zh-CN"/>
        </w:rPr>
        <w:t>please upload this sheet with your answers to the submission system.</w:t>
      </w:r>
      <w:r w:rsidR="004531DC" w:rsidRPr="006143C5">
        <w:rPr>
          <w:rFonts w:ascii="Times New Roman" w:eastAsia="SimSun" w:hAnsi="Times New Roman" w:cs="Times New Roman"/>
          <w:lang w:eastAsia="zh-CN"/>
        </w:rPr>
        <w:t>.</w:t>
      </w:r>
    </w:p>
    <w:sectPr w:rsidR="00FC4462" w:rsidRPr="006143C5" w:rsidSect="006F0367">
      <w:headerReference w:type="default" r:id="rId9"/>
      <w:footerReference w:type="default" r:id="rId10"/>
      <w:headerReference w:type="first" r:id="rId11"/>
      <w:footerReference w:type="first" r:id="rId12"/>
      <w:pgSz w:w="12240" w:h="15840" w:code="1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E7EB9" w14:textId="77777777" w:rsidR="00367E55" w:rsidRDefault="00367E55">
      <w:pPr>
        <w:spacing w:after="0" w:line="240" w:lineRule="auto"/>
      </w:pPr>
      <w:r>
        <w:separator/>
      </w:r>
    </w:p>
  </w:endnote>
  <w:endnote w:type="continuationSeparator" w:id="0">
    <w:p w14:paraId="60E278D5" w14:textId="77777777" w:rsidR="00367E55" w:rsidRDefault="00367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14:paraId="2E3AE72B" w14:textId="77777777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14:paraId="121E449D" w14:textId="77777777"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  <w:lang w:eastAsia="zh-TW"/>
            </w:rPr>
            <w:drawing>
              <wp:inline distT="0" distB="0" distL="0" distR="0" wp14:anchorId="7A7EE545" wp14:editId="712E8E09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14:paraId="19FD1B32" w14:textId="77777777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14:paraId="64B54AA2" w14:textId="77777777" w:rsidR="002E1A5A" w:rsidRDefault="002E1A5A" w:rsidP="002E1A5A">
          <w:pPr>
            <w:pStyle w:val="Footer"/>
            <w:spacing w:after="0"/>
          </w:pPr>
          <w:r>
            <w:rPr>
              <w:noProof/>
              <w:lang w:eastAsia="zh-TW"/>
            </w:rPr>
            <w:drawing>
              <wp:inline distT="0" distB="0" distL="0" distR="0" wp14:anchorId="220BE6C8" wp14:editId="3DA155B5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8B458" w14:textId="77777777" w:rsidR="00367E55" w:rsidRDefault="00367E55">
      <w:pPr>
        <w:spacing w:after="0" w:line="240" w:lineRule="auto"/>
      </w:pPr>
      <w:r>
        <w:separator/>
      </w:r>
    </w:p>
  </w:footnote>
  <w:footnote w:type="continuationSeparator" w:id="0">
    <w:p w14:paraId="1676ABFF" w14:textId="77777777" w:rsidR="00367E55" w:rsidRDefault="00367E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14:paraId="2F7BA730" w14:textId="77777777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14:paraId="52234E32" w14:textId="77777777" w:rsidR="00115663" w:rsidRDefault="00115663" w:rsidP="00115663">
          <w:pPr>
            <w:pStyle w:val="Header"/>
          </w:pPr>
          <w:r>
            <w:rPr>
              <w:noProof/>
              <w:lang w:eastAsia="zh-TW"/>
            </w:rPr>
            <w:drawing>
              <wp:inline distT="0" distB="0" distL="0" distR="0" wp14:anchorId="3C96035D" wp14:editId="620BD1DD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8FF71" w14:textId="77777777"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41B1DAD"/>
    <w:multiLevelType w:val="hybridMultilevel"/>
    <w:tmpl w:val="618A72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4224613"/>
    <w:multiLevelType w:val="hybridMultilevel"/>
    <w:tmpl w:val="390847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EC5029"/>
    <w:multiLevelType w:val="hybridMultilevel"/>
    <w:tmpl w:val="E09C83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5B346E7"/>
    <w:multiLevelType w:val="hybridMultilevel"/>
    <w:tmpl w:val="422ACFE0"/>
    <w:lvl w:ilvl="0" w:tplc="1AB26A7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4" w15:restartNumberingAfterBreak="0">
    <w:nsid w:val="7C8A064F"/>
    <w:multiLevelType w:val="hybridMultilevel"/>
    <w:tmpl w:val="3B78F9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2"/>
  </w:num>
  <w:num w:numId="13">
    <w:abstractNumId w:val="11"/>
  </w:num>
  <w:num w:numId="14">
    <w:abstractNumId w:val="1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7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57F3"/>
    <w:rsid w:val="000411F3"/>
    <w:rsid w:val="000579CE"/>
    <w:rsid w:val="00066E19"/>
    <w:rsid w:val="000712DF"/>
    <w:rsid w:val="000807DF"/>
    <w:rsid w:val="000B4BF8"/>
    <w:rsid w:val="000C12B6"/>
    <w:rsid w:val="000E3910"/>
    <w:rsid w:val="000E4700"/>
    <w:rsid w:val="000F2898"/>
    <w:rsid w:val="000F35F0"/>
    <w:rsid w:val="00115663"/>
    <w:rsid w:val="00116EC9"/>
    <w:rsid w:val="00150B4A"/>
    <w:rsid w:val="00164752"/>
    <w:rsid w:val="00171585"/>
    <w:rsid w:val="001746C1"/>
    <w:rsid w:val="00190501"/>
    <w:rsid w:val="00197B66"/>
    <w:rsid w:val="001A2BA5"/>
    <w:rsid w:val="001C403B"/>
    <w:rsid w:val="001D791C"/>
    <w:rsid w:val="001E7141"/>
    <w:rsid w:val="00213EAB"/>
    <w:rsid w:val="00215D1D"/>
    <w:rsid w:val="002812CE"/>
    <w:rsid w:val="00284AAA"/>
    <w:rsid w:val="0029574A"/>
    <w:rsid w:val="002C54EF"/>
    <w:rsid w:val="002D7F70"/>
    <w:rsid w:val="002E1A5A"/>
    <w:rsid w:val="002E57F3"/>
    <w:rsid w:val="002E7C02"/>
    <w:rsid w:val="00312210"/>
    <w:rsid w:val="00325A10"/>
    <w:rsid w:val="00340DF5"/>
    <w:rsid w:val="00343AF2"/>
    <w:rsid w:val="00361777"/>
    <w:rsid w:val="00361FC2"/>
    <w:rsid w:val="00367E55"/>
    <w:rsid w:val="00372230"/>
    <w:rsid w:val="003B1C64"/>
    <w:rsid w:val="003E77F7"/>
    <w:rsid w:val="003F7C02"/>
    <w:rsid w:val="004151B3"/>
    <w:rsid w:val="00420F8E"/>
    <w:rsid w:val="004531DC"/>
    <w:rsid w:val="0045423C"/>
    <w:rsid w:val="00455A46"/>
    <w:rsid w:val="00462B54"/>
    <w:rsid w:val="00467887"/>
    <w:rsid w:val="00474E52"/>
    <w:rsid w:val="00485D06"/>
    <w:rsid w:val="004C4132"/>
    <w:rsid w:val="004C4690"/>
    <w:rsid w:val="004C5942"/>
    <w:rsid w:val="004C595E"/>
    <w:rsid w:val="004C7437"/>
    <w:rsid w:val="004D5AE3"/>
    <w:rsid w:val="004E5208"/>
    <w:rsid w:val="005043A5"/>
    <w:rsid w:val="00510C2F"/>
    <w:rsid w:val="00531C38"/>
    <w:rsid w:val="00535A9A"/>
    <w:rsid w:val="00552FB8"/>
    <w:rsid w:val="00567767"/>
    <w:rsid w:val="0057327B"/>
    <w:rsid w:val="00576382"/>
    <w:rsid w:val="00594056"/>
    <w:rsid w:val="006143C5"/>
    <w:rsid w:val="00620729"/>
    <w:rsid w:val="00653189"/>
    <w:rsid w:val="00673242"/>
    <w:rsid w:val="00691768"/>
    <w:rsid w:val="006F0367"/>
    <w:rsid w:val="007101D4"/>
    <w:rsid w:val="007144B0"/>
    <w:rsid w:val="007311F4"/>
    <w:rsid w:val="00767787"/>
    <w:rsid w:val="00782BFA"/>
    <w:rsid w:val="007C4A68"/>
    <w:rsid w:val="007E0D6E"/>
    <w:rsid w:val="007E3A99"/>
    <w:rsid w:val="007F57D3"/>
    <w:rsid w:val="008109FE"/>
    <w:rsid w:val="008214CD"/>
    <w:rsid w:val="00854A36"/>
    <w:rsid w:val="008658F6"/>
    <w:rsid w:val="00875AD3"/>
    <w:rsid w:val="0089206E"/>
    <w:rsid w:val="008945AC"/>
    <w:rsid w:val="00910CD9"/>
    <w:rsid w:val="00911D5F"/>
    <w:rsid w:val="0092436C"/>
    <w:rsid w:val="009263CE"/>
    <w:rsid w:val="009439AA"/>
    <w:rsid w:val="00952416"/>
    <w:rsid w:val="00952BA6"/>
    <w:rsid w:val="009B2378"/>
    <w:rsid w:val="009B6EA1"/>
    <w:rsid w:val="00A16F56"/>
    <w:rsid w:val="00A45E55"/>
    <w:rsid w:val="00A75E17"/>
    <w:rsid w:val="00AE4F63"/>
    <w:rsid w:val="00AF5774"/>
    <w:rsid w:val="00AF7762"/>
    <w:rsid w:val="00B02EC2"/>
    <w:rsid w:val="00B22EC4"/>
    <w:rsid w:val="00B54EAE"/>
    <w:rsid w:val="00B552FE"/>
    <w:rsid w:val="00B94080"/>
    <w:rsid w:val="00BA5A05"/>
    <w:rsid w:val="00BC06ED"/>
    <w:rsid w:val="00C209F6"/>
    <w:rsid w:val="00C33458"/>
    <w:rsid w:val="00C34B0D"/>
    <w:rsid w:val="00C369F9"/>
    <w:rsid w:val="00C51A58"/>
    <w:rsid w:val="00C85F17"/>
    <w:rsid w:val="00CE2CAB"/>
    <w:rsid w:val="00D01B7D"/>
    <w:rsid w:val="00D029B4"/>
    <w:rsid w:val="00D20EEE"/>
    <w:rsid w:val="00D4130A"/>
    <w:rsid w:val="00D457BE"/>
    <w:rsid w:val="00D52C3A"/>
    <w:rsid w:val="00D649AF"/>
    <w:rsid w:val="00D70EB2"/>
    <w:rsid w:val="00D904CD"/>
    <w:rsid w:val="00DB2C0D"/>
    <w:rsid w:val="00DC53A6"/>
    <w:rsid w:val="00DE3E34"/>
    <w:rsid w:val="00E0254B"/>
    <w:rsid w:val="00E041D6"/>
    <w:rsid w:val="00E12B0D"/>
    <w:rsid w:val="00E32718"/>
    <w:rsid w:val="00E35069"/>
    <w:rsid w:val="00E417F7"/>
    <w:rsid w:val="00E601DD"/>
    <w:rsid w:val="00E71405"/>
    <w:rsid w:val="00E802A8"/>
    <w:rsid w:val="00EC4B62"/>
    <w:rsid w:val="00EE1707"/>
    <w:rsid w:val="00F70B13"/>
    <w:rsid w:val="00F83039"/>
    <w:rsid w:val="00F87567"/>
    <w:rsid w:val="00F91F54"/>
    <w:rsid w:val="00F97CBD"/>
    <w:rsid w:val="00FA042B"/>
    <w:rsid w:val="00FA351A"/>
    <w:rsid w:val="00FA5F92"/>
    <w:rsid w:val="00FC4462"/>
    <w:rsid w:val="00FF1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FEC8355"/>
  <w15:chartTrackingRefBased/>
  <w15:docId w15:val="{AAF21A17-F674-48C0-B4AB-ABD38690A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C:\Users\USER\AppData\Roaming\Microsoft\Templates\Letterhead (Green Wave design).dotx</Template>
  <TotalTime>119</TotalTime>
  <Pages>4</Pages>
  <Words>845</Words>
  <Characters>4822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JiaBruce</cp:lastModifiedBy>
  <cp:revision>138</cp:revision>
  <cp:lastPrinted>2018-07-09T09:21:00Z</cp:lastPrinted>
  <dcterms:created xsi:type="dcterms:W3CDTF">2018-07-09T08:16:00Z</dcterms:created>
  <dcterms:modified xsi:type="dcterms:W3CDTF">2021-09-09T14:02:00Z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v-shbahu@microsoft.com</vt:lpwstr>
  </property>
  <property fmtid="{D5CDD505-2E9C-101B-9397-08002B2CF9AE}" pid="5" name="MSIP_Label_f42aa342-8706-4288-bd11-ebb85995028c_SetDate">
    <vt:lpwstr>2018-05-05T08:32:37.1667882Z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0x010100AA3F7D94069FF64A86F7DFF56D60E3BE</vt:lpwstr>
  </property>
</Properties>
</file>